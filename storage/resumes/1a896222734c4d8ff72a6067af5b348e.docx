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693" w:rsidRDefault="00767142">
      <w:pPr>
        <w:jc w:val="center"/>
        <w:rPr>
          <w:rFonts w:ascii="Times New Roman" w:hAnsi="Times New Roman" w:cs="Times New Roman"/>
          <w:b/>
          <w:bCs/>
          <w:sz w:val="28"/>
          <w:szCs w:val="28"/>
        </w:rPr>
      </w:pPr>
      <w:r>
        <w:rPr>
          <w:rFonts w:ascii="Times New Roman" w:hAnsi="Times New Roman" w:cs="Times New Roman"/>
          <w:b/>
          <w:bCs/>
          <w:sz w:val="28"/>
          <w:szCs w:val="28"/>
        </w:rPr>
        <w:t>Tamale Technical University</w:t>
      </w:r>
    </w:p>
    <w:p w:rsidR="006A6693" w:rsidRDefault="00767142">
      <w:pPr>
        <w:spacing w:after="0" w:line="360" w:lineRule="auto"/>
        <w:jc w:val="center"/>
        <w:rPr>
          <w:rFonts w:ascii="Times New Roman" w:hAnsi="Times New Roman" w:cs="Times New Roman"/>
          <w:sz w:val="24"/>
          <w:szCs w:val="24"/>
        </w:rPr>
      </w:pPr>
      <w:r>
        <w:rPr>
          <w:rFonts w:ascii="Times New Roman" w:hAnsi="Times New Roman" w:cs="Times New Roman"/>
          <w:b/>
          <w:bCs/>
          <w:sz w:val="28"/>
          <w:szCs w:val="28"/>
        </w:rPr>
        <w:t>Computer Science Department</w:t>
      </w:r>
    </w:p>
    <w:p w:rsidR="006A6693" w:rsidRDefault="00767142">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828800" cy="1828800"/>
                    </a:xfrm>
                    <a:prstGeom prst="rect">
                      <a:avLst/>
                    </a:prstGeom>
                  </pic:spPr>
                </pic:pic>
              </a:graphicData>
            </a:graphic>
          </wp:inline>
        </w:drawing>
      </w:r>
    </w:p>
    <w:p w:rsidR="006A6693" w:rsidRDefault="006A6693">
      <w:pPr>
        <w:jc w:val="center"/>
        <w:rPr>
          <w:rFonts w:ascii="Times New Roman" w:hAnsi="Times New Roman" w:cs="Times New Roman"/>
          <w:sz w:val="24"/>
          <w:szCs w:val="24"/>
        </w:rPr>
      </w:pPr>
    </w:p>
    <w:p w:rsidR="006A6693" w:rsidRDefault="00767142">
      <w:pPr>
        <w:spacing w:after="0"/>
        <w:jc w:val="center"/>
        <w:rPr>
          <w:rFonts w:ascii="Times New Roman" w:hAnsi="Times New Roman" w:cs="Times New Roman"/>
          <w:sz w:val="28"/>
          <w:szCs w:val="28"/>
        </w:rPr>
      </w:pPr>
      <w:r>
        <w:rPr>
          <w:rFonts w:ascii="Times New Roman" w:hAnsi="Times New Roman" w:cs="Times New Roman"/>
          <w:sz w:val="28"/>
          <w:szCs w:val="28"/>
        </w:rPr>
        <w:t>A Report on Supervised Industrial Attachment at Aziz Computer House</w:t>
      </w:r>
    </w:p>
    <w:p w:rsidR="006A6693" w:rsidRDefault="006A6693">
      <w:pPr>
        <w:spacing w:after="0"/>
        <w:jc w:val="center"/>
        <w:rPr>
          <w:rFonts w:ascii="Times New Roman" w:hAnsi="Times New Roman" w:cs="Times New Roman"/>
          <w:sz w:val="28"/>
          <w:szCs w:val="28"/>
        </w:rPr>
      </w:pPr>
    </w:p>
    <w:p w:rsidR="006A6693" w:rsidRDefault="006A6693">
      <w:pPr>
        <w:spacing w:after="0"/>
        <w:jc w:val="center"/>
        <w:rPr>
          <w:rFonts w:ascii="Times New Roman" w:hAnsi="Times New Roman" w:cs="Times New Roman"/>
          <w:sz w:val="28"/>
          <w:szCs w:val="28"/>
        </w:rPr>
      </w:pPr>
    </w:p>
    <w:p w:rsidR="006A6693" w:rsidRDefault="006A6693">
      <w:pPr>
        <w:spacing w:after="0"/>
        <w:jc w:val="center"/>
        <w:rPr>
          <w:rFonts w:ascii="Times New Roman" w:hAnsi="Times New Roman" w:cs="Times New Roman"/>
          <w:sz w:val="28"/>
          <w:szCs w:val="28"/>
        </w:rPr>
      </w:pPr>
    </w:p>
    <w:p w:rsidR="006A6693" w:rsidRDefault="00767142">
      <w:pPr>
        <w:jc w:val="center"/>
        <w:rPr>
          <w:rFonts w:ascii="Times New Roman" w:hAnsi="Times New Roman" w:cs="Times New Roman"/>
          <w:sz w:val="28"/>
          <w:szCs w:val="28"/>
        </w:rPr>
      </w:pPr>
      <w:r>
        <w:rPr>
          <w:rFonts w:ascii="Times New Roman" w:hAnsi="Times New Roman" w:cs="Times New Roman"/>
          <w:sz w:val="28"/>
          <w:szCs w:val="28"/>
        </w:rPr>
        <w:t>By</w:t>
      </w:r>
    </w:p>
    <w:p w:rsidR="006A6693" w:rsidRDefault="00767142">
      <w:pPr>
        <w:jc w:val="center"/>
        <w:rPr>
          <w:rFonts w:ascii="Times New Roman" w:hAnsi="Times New Roman" w:cs="Times New Roman"/>
          <w:sz w:val="28"/>
          <w:szCs w:val="28"/>
        </w:rPr>
      </w:pPr>
      <w:r>
        <w:rPr>
          <w:rFonts w:ascii="Times New Roman" w:hAnsi="Times New Roman" w:cs="Times New Roman"/>
          <w:sz w:val="28"/>
          <w:szCs w:val="28"/>
        </w:rPr>
        <w:t>Hardi Abdul-Wahidu</w:t>
      </w:r>
    </w:p>
    <w:p w:rsidR="006A6693" w:rsidRDefault="00767142">
      <w:pPr>
        <w:jc w:val="center"/>
        <w:rPr>
          <w:rFonts w:ascii="Times New Roman" w:hAnsi="Times New Roman" w:cs="Times New Roman"/>
          <w:sz w:val="28"/>
          <w:szCs w:val="28"/>
        </w:rPr>
      </w:pPr>
      <w:r>
        <w:rPr>
          <w:rFonts w:ascii="Times New Roman" w:hAnsi="Times New Roman" w:cs="Times New Roman"/>
          <w:sz w:val="28"/>
          <w:szCs w:val="28"/>
        </w:rPr>
        <w:t>(DTIT240048)</w:t>
      </w:r>
    </w:p>
    <w:p w:rsidR="006A6693" w:rsidRDefault="006A6693">
      <w:pPr>
        <w:jc w:val="center"/>
        <w:rPr>
          <w:rFonts w:ascii="Times New Roman" w:hAnsi="Times New Roman" w:cs="Times New Roman"/>
          <w:sz w:val="28"/>
          <w:szCs w:val="28"/>
        </w:rPr>
      </w:pPr>
    </w:p>
    <w:p w:rsidR="006A6693" w:rsidRDefault="006A6693">
      <w:pPr>
        <w:jc w:val="both"/>
        <w:rPr>
          <w:rFonts w:ascii="Times New Roman" w:hAnsi="Times New Roman" w:cs="Times New Roman"/>
          <w:sz w:val="28"/>
          <w:szCs w:val="28"/>
        </w:rPr>
      </w:pPr>
    </w:p>
    <w:p w:rsidR="006A6693" w:rsidRDefault="006A6693">
      <w:pPr>
        <w:jc w:val="center"/>
        <w:rPr>
          <w:rFonts w:ascii="Times New Roman" w:hAnsi="Times New Roman" w:cs="Times New Roman"/>
          <w:sz w:val="28"/>
          <w:szCs w:val="28"/>
        </w:rPr>
      </w:pPr>
    </w:p>
    <w:p w:rsidR="006A6693" w:rsidRDefault="00767142">
      <w:pPr>
        <w:spacing w:after="0"/>
        <w:jc w:val="center"/>
        <w:rPr>
          <w:rFonts w:ascii="Times New Roman" w:hAnsi="Times New Roman" w:cs="Times New Roman"/>
          <w:sz w:val="28"/>
          <w:szCs w:val="28"/>
        </w:rPr>
      </w:pPr>
      <w:r>
        <w:rPr>
          <w:rFonts w:ascii="Times New Roman" w:hAnsi="Times New Roman" w:cs="Times New Roman"/>
          <w:sz w:val="28"/>
          <w:szCs w:val="28"/>
        </w:rPr>
        <w:t>Supervised By</w:t>
      </w:r>
    </w:p>
    <w:p w:rsidR="006A6693" w:rsidRDefault="00767142">
      <w:pPr>
        <w:jc w:val="center"/>
        <w:rPr>
          <w:rFonts w:ascii="Times New Roman" w:hAnsi="Times New Roman" w:cs="Times New Roman"/>
          <w:sz w:val="28"/>
          <w:szCs w:val="28"/>
        </w:rPr>
      </w:pPr>
      <w:r>
        <w:rPr>
          <w:rFonts w:ascii="Times New Roman" w:hAnsi="Times New Roman" w:cs="Times New Roman"/>
          <w:sz w:val="28"/>
          <w:szCs w:val="28"/>
        </w:rPr>
        <w:t>Mr Iddrisu Ibrahim Oasis</w:t>
      </w:r>
    </w:p>
    <w:p w:rsidR="006A6693" w:rsidRDefault="006A6693">
      <w:pPr>
        <w:jc w:val="center"/>
        <w:rPr>
          <w:rFonts w:ascii="Times New Roman" w:hAnsi="Times New Roman" w:cs="Times New Roman"/>
          <w:b/>
          <w:bCs/>
          <w:sz w:val="28"/>
          <w:szCs w:val="28"/>
        </w:rPr>
      </w:pPr>
    </w:p>
    <w:p w:rsidR="006A6693" w:rsidRDefault="006A6693">
      <w:pPr>
        <w:jc w:val="both"/>
        <w:rPr>
          <w:rFonts w:ascii="Times New Roman" w:hAnsi="Times New Roman" w:cs="Times New Roman"/>
          <w:b/>
          <w:bCs/>
          <w:sz w:val="28"/>
          <w:szCs w:val="28"/>
        </w:rPr>
      </w:pPr>
    </w:p>
    <w:p w:rsidR="006A6693" w:rsidRDefault="006A6693">
      <w:pPr>
        <w:jc w:val="both"/>
        <w:rPr>
          <w:rFonts w:ascii="Times New Roman" w:hAnsi="Times New Roman" w:cs="Times New Roman"/>
          <w:b/>
          <w:bCs/>
          <w:sz w:val="28"/>
          <w:szCs w:val="28"/>
        </w:rPr>
      </w:pPr>
    </w:p>
    <w:p w:rsidR="006A6693" w:rsidRDefault="00767142">
      <w:pPr>
        <w:jc w:val="center"/>
        <w:rPr>
          <w:rFonts w:ascii="Times New Roman" w:hAnsi="Times New Roman" w:cs="Times New Roman"/>
          <w:sz w:val="28"/>
          <w:szCs w:val="28"/>
        </w:rPr>
      </w:pPr>
      <w:r>
        <w:rPr>
          <w:rFonts w:ascii="Times New Roman" w:hAnsi="Times New Roman" w:cs="Times New Roman"/>
          <w:sz w:val="28"/>
          <w:szCs w:val="28"/>
        </w:rPr>
        <w:t>2023/2024 Academic Year</w:t>
      </w:r>
    </w:p>
    <w:p w:rsidR="006A6693" w:rsidRDefault="00767142">
      <w:pPr>
        <w:pStyle w:val="Heading1"/>
        <w:spacing w:line="360" w:lineRule="auto"/>
        <w:jc w:val="center"/>
      </w:pPr>
      <w:bookmarkStart w:id="0" w:name="_Toc1834296172"/>
      <w:bookmarkStart w:id="1" w:name="_Toc219612656"/>
      <w:r>
        <w:lastRenderedPageBreak/>
        <w:t>DECLARATION</w:t>
      </w:r>
      <w:bookmarkEnd w:id="0"/>
      <w:bookmarkEnd w:id="1"/>
    </w:p>
    <w:p w:rsidR="006A6693" w:rsidRDefault="00767142">
      <w:pPr>
        <w:spacing w:line="360" w:lineRule="auto"/>
        <w:jc w:val="both"/>
        <w:rPr>
          <w:rFonts w:ascii="Times New Roman" w:hAnsi="Times New Roman" w:cs="Times New Roman"/>
          <w:sz w:val="24"/>
          <w:szCs w:val="24"/>
        </w:rPr>
      </w:pPr>
      <w:r>
        <w:rPr>
          <w:rFonts w:ascii="Times New Roman" w:hAnsi="Times New Roman" w:cs="Times New Roman"/>
          <w:sz w:val="24"/>
          <w:szCs w:val="24"/>
        </w:rPr>
        <w:t>I, Hardi Abdul-Wahidu, with Index Number DTIT240048, hereby declare that this industrial attachment report titled “A Report on Industrial Attachment at Aziz Computers, Tamale” is my own original work. It is submitted to the Computer Science Department of Tamale Technical University in partial fulfillment of the requirements for the award of the Diploma of Technology in Information Technology.</w:t>
      </w:r>
    </w:p>
    <w:p w:rsidR="006A6693" w:rsidRDefault="00767142">
      <w:pPr>
        <w:spacing w:line="360" w:lineRule="auto"/>
        <w:jc w:val="both"/>
        <w:rPr>
          <w:rFonts w:ascii="Times New Roman" w:hAnsi="Times New Roman" w:cs="Times New Roman"/>
          <w:sz w:val="24"/>
          <w:szCs w:val="24"/>
        </w:rPr>
      </w:pPr>
      <w:r>
        <w:rPr>
          <w:rFonts w:ascii="Times New Roman" w:hAnsi="Times New Roman" w:cs="Times New Roman"/>
          <w:sz w:val="24"/>
          <w:szCs w:val="24"/>
        </w:rPr>
        <w:t>I confirm that this work has not been submitted elsewhere for any academic award. All sources of information used in this report have been duly acknowledged, and any assistance received during the preparation of this report has been appropriately recognized. I take full responsibility for the contents of this report and will be able to defend any part of it when req2025</w:t>
      </w:r>
    </w:p>
    <w:p w:rsidR="006A6693" w:rsidRDefault="006A6693">
      <w:pPr>
        <w:rPr>
          <w:rFonts w:ascii="Times New Roman" w:hAnsi="Times New Roman" w:cs="Times New Roman"/>
          <w:sz w:val="24"/>
          <w:szCs w:val="24"/>
        </w:rPr>
      </w:pPr>
    </w:p>
    <w:p w:rsidR="006A6693" w:rsidRDefault="00767142">
      <w:pPr>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w:t>
      </w:r>
    </w:p>
    <w:p w:rsidR="006A6693" w:rsidRDefault="00767142">
      <w:pPr>
        <w:rPr>
          <w:rFonts w:ascii="Times New Roman" w:hAnsi="Times New Roman" w:cs="Times New Roman"/>
          <w:sz w:val="24"/>
          <w:szCs w:val="24"/>
        </w:rPr>
      </w:pPr>
      <w:r>
        <w:rPr>
          <w:rFonts w:ascii="Times New Roman" w:hAnsi="Times New Roman" w:cs="Times New Roman"/>
          <w:b/>
          <w:bCs/>
          <w:sz w:val="24"/>
          <w:szCs w:val="24"/>
        </w:rPr>
        <w:t>Signature</w:t>
      </w:r>
      <w:r>
        <w:rPr>
          <w:rFonts w:ascii="Times New Roman" w:hAnsi="Times New Roman" w:cs="Times New Roman"/>
          <w:sz w:val="24"/>
          <w:szCs w:val="24"/>
        </w:rPr>
        <w:t>……………………</w:t>
      </w:r>
    </w:p>
    <w:p w:rsidR="006A6693" w:rsidRDefault="00767142">
      <w:pPr>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w:t>
      </w:r>
    </w:p>
    <w:p w:rsidR="006A6693" w:rsidRDefault="00767142">
      <w:pPr>
        <w:rPr>
          <w:rFonts w:ascii="Times New Roman" w:hAnsi="Times New Roman" w:cs="Times New Roman"/>
          <w:b/>
          <w:bCs/>
          <w:sz w:val="24"/>
          <w:szCs w:val="24"/>
        </w:rPr>
      </w:pPr>
      <w:r>
        <w:rPr>
          <w:rFonts w:ascii="Times New Roman" w:hAnsi="Times New Roman" w:cs="Times New Roman"/>
          <w:b/>
          <w:bCs/>
          <w:sz w:val="24"/>
          <w:szCs w:val="24"/>
        </w:rPr>
        <w:t>Aziz Computer House</w:t>
      </w:r>
    </w:p>
    <w:p w:rsidR="006A6693" w:rsidRDefault="00767142">
      <w:pPr>
        <w:rPr>
          <w:rFonts w:ascii="Times New Roman" w:hAnsi="Times New Roman" w:cs="Times New Roman"/>
          <w:sz w:val="24"/>
          <w:szCs w:val="24"/>
        </w:rPr>
      </w:pPr>
      <w:r>
        <w:rPr>
          <w:rFonts w:ascii="Times New Roman" w:hAnsi="Times New Roman" w:cs="Times New Roman"/>
          <w:b/>
          <w:bCs/>
          <w:sz w:val="24"/>
          <w:szCs w:val="24"/>
        </w:rPr>
        <w:t>Industrial Supervisor</w:t>
      </w:r>
      <w:r>
        <w:rPr>
          <w:rFonts w:ascii="Times New Roman" w:hAnsi="Times New Roman" w:cs="Times New Roman"/>
          <w:sz w:val="24"/>
          <w:szCs w:val="24"/>
        </w:rPr>
        <w:t>…………………………………………………….</w:t>
      </w:r>
    </w:p>
    <w:p w:rsidR="006A6693" w:rsidRDefault="00767142">
      <w:pPr>
        <w:rPr>
          <w:rFonts w:ascii="Times New Roman" w:hAnsi="Times New Roman" w:cs="Times New Roman"/>
          <w:sz w:val="24"/>
          <w:szCs w:val="24"/>
        </w:rPr>
      </w:pPr>
      <w:r>
        <w:rPr>
          <w:rFonts w:ascii="Times New Roman" w:hAnsi="Times New Roman" w:cs="Times New Roman"/>
          <w:b/>
          <w:bCs/>
          <w:sz w:val="24"/>
          <w:szCs w:val="24"/>
        </w:rPr>
        <w:t>Signature</w:t>
      </w:r>
      <w:r>
        <w:rPr>
          <w:rFonts w:ascii="Times New Roman" w:hAnsi="Times New Roman" w:cs="Times New Roman"/>
          <w:sz w:val="24"/>
          <w:szCs w:val="24"/>
        </w:rPr>
        <w:t>………………</w:t>
      </w:r>
    </w:p>
    <w:p w:rsidR="006A6693" w:rsidRDefault="00767142">
      <w:pPr>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w:t>
      </w: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767142">
      <w:pPr>
        <w:pStyle w:val="Heading1"/>
        <w:jc w:val="center"/>
      </w:pPr>
      <w:bookmarkStart w:id="2" w:name="_Toc1164321378"/>
      <w:bookmarkStart w:id="3" w:name="_Toc219612657"/>
      <w:r>
        <w:lastRenderedPageBreak/>
        <w:t>ACKNOWLEDGMENT</w:t>
      </w:r>
      <w:bookmarkEnd w:id="2"/>
      <w:bookmarkEnd w:id="3"/>
    </w:p>
    <w:p w:rsidR="006A6693" w:rsidRDefault="00767142">
      <w:pPr>
        <w:pStyle w:val="NormalWeb"/>
        <w:jc w:val="both"/>
      </w:pPr>
      <w:r>
        <w:t>I give thanks to Almighty Allah for His guidance and protection throughout my industrial attachment period.</w:t>
      </w:r>
    </w:p>
    <w:p w:rsidR="006A6693" w:rsidRDefault="00767142">
      <w:pPr>
        <w:pStyle w:val="NormalWeb"/>
        <w:jc w:val="both"/>
      </w:pPr>
      <w:r>
        <w:t>I sincerely appreciate the management and staff of Aziz Computers, especially my industrial supervisor, for their patience, guidance, and willingness to share knowledge with me. Their support made my training meaningful and practical.</w:t>
      </w:r>
    </w:p>
    <w:p w:rsidR="006A6693" w:rsidRDefault="00767142">
      <w:pPr>
        <w:pStyle w:val="NormalWeb"/>
        <w:jc w:val="both"/>
      </w:pPr>
      <w:r>
        <w:t>I am also grateful to the lecturers and staff of the Computer Science Department, Tamale Technical University, for organizing the industrial attachment programme and preparing us academically for the field. Finally, I thank my family and friends for their encouragement and support during the attachment period.</w:t>
      </w: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pStyle w:val="NormalWeb"/>
      </w:pPr>
    </w:p>
    <w:p w:rsidR="006A6693" w:rsidRDefault="006A6693">
      <w:pPr>
        <w:rPr>
          <w:rFonts w:ascii="Times New Roman" w:hAnsi="Times New Roman" w:cs="Times New Roman"/>
          <w:b/>
          <w:bCs/>
          <w:sz w:val="24"/>
          <w:szCs w:val="24"/>
        </w:rPr>
      </w:pPr>
    </w:p>
    <w:p w:rsidR="006A6693" w:rsidRDefault="006A6693">
      <w:pPr>
        <w:rPr>
          <w:rFonts w:ascii="Times New Roman" w:hAnsi="Times New Roman" w:cs="Times New Roman"/>
          <w:b/>
          <w:bCs/>
          <w:sz w:val="24"/>
          <w:szCs w:val="24"/>
        </w:rPr>
      </w:pPr>
    </w:p>
    <w:p w:rsidR="006A6693" w:rsidRDefault="00767142">
      <w:pPr>
        <w:pStyle w:val="Heading1"/>
        <w:jc w:val="center"/>
      </w:pPr>
      <w:bookmarkStart w:id="4" w:name="_Toc422303100"/>
      <w:bookmarkStart w:id="5" w:name="_Toc219612658"/>
      <w:r>
        <w:lastRenderedPageBreak/>
        <w:t>ABSTRACT</w:t>
      </w:r>
      <w:bookmarkEnd w:id="4"/>
      <w:bookmarkEnd w:id="5"/>
    </w:p>
    <w:p w:rsidR="006A6693" w:rsidRDefault="00767142">
      <w:pPr>
        <w:pStyle w:val="NormalWeb"/>
        <w:spacing w:line="360" w:lineRule="auto"/>
        <w:jc w:val="both"/>
      </w:pPr>
      <w:r>
        <w:t>This report presents a summary of the industrial attachment undertaken by Hardi Abdul-Wahidu (DTIT240048) in partial fulfillment of the requirements for the Diploma in Technology in Information Technology at Tamale Technical University. The attachment was carried out at Aziz Computer House, Tamale, from 3rd November to 22nd December 2025, covering a period of seven weeks. The main objective of the programme was to bridge the gap between theoretical knowledge acquired in the classroom and practical skills required in the information technology industry.</w:t>
      </w:r>
    </w:p>
    <w:p w:rsidR="006A6693" w:rsidRDefault="00767142">
      <w:pPr>
        <w:pStyle w:val="NormalWeb"/>
        <w:spacing w:line="360" w:lineRule="auto"/>
        <w:jc w:val="both"/>
      </w:pPr>
      <w:r>
        <w:t>During the attachment, the student was assigned to the technical unit of the organization, where hands-on experience was gained in computer hardware maintenance, software installation, and basic networking. Major activities included troubleshooting faulty components, cleaning and replacing hardware parts, installing operating systems such as Windows 10 and Windows 7, configuring system drivers, installing Microsoft Office applications, and performing basic virus removal. The student also assisted in networking tasks such as connecting computers to wireless networks, resolving internet connectivity issues, and sharing printers. In addition, customer service skills were developed through direct interaction with clients by diagnosing faults and explaining technical issues in simple terms.</w:t>
      </w:r>
    </w:p>
    <w:p w:rsidR="006A6693" w:rsidRDefault="00767142">
      <w:pPr>
        <w:pStyle w:val="NormalWeb"/>
        <w:spacing w:line="360" w:lineRule="auto"/>
        <w:jc w:val="both"/>
      </w:pPr>
      <w:r>
        <w:t xml:space="preserve">The attachment significantly enhanced </w:t>
      </w:r>
      <w:r w:rsidR="00755897">
        <w:t>my</w:t>
      </w:r>
      <w:r>
        <w:t xml:space="preserve"> technical competence, confidence, and professional attitude. Important soft skills such as teamwork, time management, communication, and problem-solving were strengthened through daily engagement in a busy work environment. Although some challenges were encountered, including limited access to advanced diagnostic tools and high customer volume during peak periods, these were addressed through supervision, improvisation, and continuous practice.</w:t>
      </w:r>
    </w:p>
    <w:p w:rsidR="006A6693" w:rsidRDefault="00767142">
      <w:pPr>
        <w:pStyle w:val="NormalWeb"/>
        <w:spacing w:line="360" w:lineRule="auto"/>
        <w:jc w:val="both"/>
      </w:pPr>
      <w:r>
        <w:t>In conclusion, the industrial attachment at Aziz Computer House was a valuable experience that provided meaningful exposure to real-world IT operations. The programme reinforced the relevance of classroom learning to industry practice and increased my interest in pursuing a career in information technology.</w:t>
      </w:r>
    </w:p>
    <w:sdt>
      <w:sdtPr>
        <w:rPr>
          <w:rFonts w:asciiTheme="minorHAnsi" w:eastAsiaTheme="minorEastAsia" w:hAnsiTheme="minorHAnsi" w:cstheme="minorBidi"/>
          <w:color w:val="auto"/>
          <w:sz w:val="22"/>
          <w:szCs w:val="22"/>
        </w:rPr>
        <w:id w:val="-683592232"/>
        <w:docPartObj>
          <w:docPartGallery w:val="Table of Contents"/>
          <w:docPartUnique/>
        </w:docPartObj>
      </w:sdtPr>
      <w:sdtEndPr>
        <w:rPr>
          <w:b/>
          <w:bCs/>
          <w:noProof/>
        </w:rPr>
      </w:sdtEndPr>
      <w:sdtContent>
        <w:p w:rsidR="002C5136" w:rsidRDefault="002C5136">
          <w:pPr>
            <w:pStyle w:val="TOCHeading"/>
          </w:pPr>
          <w:r>
            <w:t>Contents</w:t>
          </w:r>
        </w:p>
        <w:p w:rsidR="00755897" w:rsidRDefault="002C5136">
          <w:pPr>
            <w:pStyle w:val="TOC1"/>
            <w:tabs>
              <w:tab w:val="right" w:leader="dot" w:pos="8630"/>
            </w:tabs>
            <w:rPr>
              <w:noProof/>
              <w:lang w:val="en-GB" w:eastAsia="en-GB"/>
            </w:rPr>
          </w:pPr>
          <w:r>
            <w:fldChar w:fldCharType="begin"/>
          </w:r>
          <w:r>
            <w:instrText xml:space="preserve"> TOC \o "1-3" \h \z \u </w:instrText>
          </w:r>
          <w:r>
            <w:fldChar w:fldCharType="separate"/>
          </w:r>
          <w:hyperlink w:anchor="_Toc219612656" w:history="1">
            <w:r w:rsidR="00755897" w:rsidRPr="00E263BB">
              <w:rPr>
                <w:rStyle w:val="Hyperlink"/>
                <w:noProof/>
              </w:rPr>
              <w:t>DECLARATION</w:t>
            </w:r>
            <w:r w:rsidR="00755897">
              <w:rPr>
                <w:noProof/>
                <w:webHidden/>
              </w:rPr>
              <w:tab/>
            </w:r>
            <w:r w:rsidR="00755897">
              <w:rPr>
                <w:noProof/>
                <w:webHidden/>
              </w:rPr>
              <w:fldChar w:fldCharType="begin"/>
            </w:r>
            <w:r w:rsidR="00755897">
              <w:rPr>
                <w:noProof/>
                <w:webHidden/>
              </w:rPr>
              <w:instrText xml:space="preserve"> PAGEREF _Toc219612656 \h </w:instrText>
            </w:r>
            <w:r w:rsidR="00755897">
              <w:rPr>
                <w:noProof/>
                <w:webHidden/>
              </w:rPr>
            </w:r>
            <w:r w:rsidR="00755897">
              <w:rPr>
                <w:noProof/>
                <w:webHidden/>
              </w:rPr>
              <w:fldChar w:fldCharType="separate"/>
            </w:r>
            <w:r w:rsidR="00755897">
              <w:rPr>
                <w:noProof/>
                <w:webHidden/>
              </w:rPr>
              <w:t>II</w:t>
            </w:r>
            <w:r w:rsidR="00755897">
              <w:rPr>
                <w:noProof/>
                <w:webHidden/>
              </w:rPr>
              <w:fldChar w:fldCharType="end"/>
            </w:r>
          </w:hyperlink>
        </w:p>
        <w:p w:rsidR="00755897" w:rsidRDefault="00755897">
          <w:pPr>
            <w:pStyle w:val="TOC1"/>
            <w:tabs>
              <w:tab w:val="right" w:leader="dot" w:pos="8630"/>
            </w:tabs>
            <w:rPr>
              <w:noProof/>
              <w:lang w:val="en-GB" w:eastAsia="en-GB"/>
            </w:rPr>
          </w:pPr>
          <w:hyperlink w:anchor="_Toc219612657" w:history="1">
            <w:r w:rsidRPr="00E263BB">
              <w:rPr>
                <w:rStyle w:val="Hyperlink"/>
                <w:noProof/>
              </w:rPr>
              <w:t>ACKNOWLEDGMENT</w:t>
            </w:r>
            <w:r>
              <w:rPr>
                <w:noProof/>
                <w:webHidden/>
              </w:rPr>
              <w:tab/>
            </w:r>
            <w:r>
              <w:rPr>
                <w:noProof/>
                <w:webHidden/>
              </w:rPr>
              <w:fldChar w:fldCharType="begin"/>
            </w:r>
            <w:r>
              <w:rPr>
                <w:noProof/>
                <w:webHidden/>
              </w:rPr>
              <w:instrText xml:space="preserve"> PAGEREF _Toc219612657 \h </w:instrText>
            </w:r>
            <w:r>
              <w:rPr>
                <w:noProof/>
                <w:webHidden/>
              </w:rPr>
            </w:r>
            <w:r>
              <w:rPr>
                <w:noProof/>
                <w:webHidden/>
              </w:rPr>
              <w:fldChar w:fldCharType="separate"/>
            </w:r>
            <w:r>
              <w:rPr>
                <w:noProof/>
                <w:webHidden/>
              </w:rPr>
              <w:t>III</w:t>
            </w:r>
            <w:r>
              <w:rPr>
                <w:noProof/>
                <w:webHidden/>
              </w:rPr>
              <w:fldChar w:fldCharType="end"/>
            </w:r>
          </w:hyperlink>
        </w:p>
        <w:p w:rsidR="00755897" w:rsidRDefault="00755897">
          <w:pPr>
            <w:pStyle w:val="TOC1"/>
            <w:tabs>
              <w:tab w:val="right" w:leader="dot" w:pos="8630"/>
            </w:tabs>
            <w:rPr>
              <w:noProof/>
              <w:lang w:val="en-GB" w:eastAsia="en-GB"/>
            </w:rPr>
          </w:pPr>
          <w:hyperlink w:anchor="_Toc219612658" w:history="1">
            <w:r w:rsidRPr="00E263BB">
              <w:rPr>
                <w:rStyle w:val="Hyperlink"/>
                <w:noProof/>
              </w:rPr>
              <w:t>ABSTRACT</w:t>
            </w:r>
            <w:r>
              <w:rPr>
                <w:noProof/>
                <w:webHidden/>
              </w:rPr>
              <w:tab/>
            </w:r>
            <w:r>
              <w:rPr>
                <w:noProof/>
                <w:webHidden/>
              </w:rPr>
              <w:fldChar w:fldCharType="begin"/>
            </w:r>
            <w:r>
              <w:rPr>
                <w:noProof/>
                <w:webHidden/>
              </w:rPr>
              <w:instrText xml:space="preserve"> PAGEREF _Toc219612658 \h </w:instrText>
            </w:r>
            <w:r>
              <w:rPr>
                <w:noProof/>
                <w:webHidden/>
              </w:rPr>
            </w:r>
            <w:r>
              <w:rPr>
                <w:noProof/>
                <w:webHidden/>
              </w:rPr>
              <w:fldChar w:fldCharType="separate"/>
            </w:r>
            <w:r>
              <w:rPr>
                <w:noProof/>
                <w:webHidden/>
              </w:rPr>
              <w:t>IV</w:t>
            </w:r>
            <w:r>
              <w:rPr>
                <w:noProof/>
                <w:webHidden/>
              </w:rPr>
              <w:fldChar w:fldCharType="end"/>
            </w:r>
          </w:hyperlink>
        </w:p>
        <w:p w:rsidR="00755897" w:rsidRDefault="00755897">
          <w:pPr>
            <w:pStyle w:val="TOC1"/>
            <w:tabs>
              <w:tab w:val="right" w:leader="dot" w:pos="8630"/>
            </w:tabs>
            <w:rPr>
              <w:noProof/>
              <w:lang w:val="en-GB" w:eastAsia="en-GB"/>
            </w:rPr>
          </w:pPr>
          <w:hyperlink w:anchor="_Toc219612659" w:history="1">
            <w:r w:rsidRPr="00E263BB">
              <w:rPr>
                <w:rStyle w:val="Hyperlink"/>
                <w:noProof/>
              </w:rPr>
              <w:t>CHAPTER ONE:</w:t>
            </w:r>
            <w:r>
              <w:rPr>
                <w:noProof/>
                <w:webHidden/>
              </w:rPr>
              <w:tab/>
            </w:r>
            <w:r>
              <w:rPr>
                <w:noProof/>
                <w:webHidden/>
              </w:rPr>
              <w:fldChar w:fldCharType="begin"/>
            </w:r>
            <w:r>
              <w:rPr>
                <w:noProof/>
                <w:webHidden/>
              </w:rPr>
              <w:instrText xml:space="preserve"> PAGEREF _Toc219612659 \h </w:instrText>
            </w:r>
            <w:r>
              <w:rPr>
                <w:noProof/>
                <w:webHidden/>
              </w:rPr>
            </w:r>
            <w:r>
              <w:rPr>
                <w:noProof/>
                <w:webHidden/>
              </w:rPr>
              <w:fldChar w:fldCharType="separate"/>
            </w:r>
            <w:r>
              <w:rPr>
                <w:noProof/>
                <w:webHidden/>
              </w:rPr>
              <w:t>1</w:t>
            </w:r>
            <w:r>
              <w:rPr>
                <w:noProof/>
                <w:webHidden/>
              </w:rPr>
              <w:fldChar w:fldCharType="end"/>
            </w:r>
          </w:hyperlink>
        </w:p>
        <w:p w:rsidR="00755897" w:rsidRDefault="00755897">
          <w:pPr>
            <w:pStyle w:val="TOC1"/>
            <w:tabs>
              <w:tab w:val="right" w:leader="dot" w:pos="8630"/>
            </w:tabs>
            <w:rPr>
              <w:noProof/>
              <w:lang w:val="en-GB" w:eastAsia="en-GB"/>
            </w:rPr>
          </w:pPr>
          <w:hyperlink w:anchor="_Toc219612660" w:history="1">
            <w:r w:rsidRPr="00E263BB">
              <w:rPr>
                <w:rStyle w:val="Hyperlink"/>
                <w:noProof/>
              </w:rPr>
              <w:t>INTRODUCTION</w:t>
            </w:r>
            <w:r>
              <w:rPr>
                <w:noProof/>
                <w:webHidden/>
              </w:rPr>
              <w:tab/>
            </w:r>
            <w:r>
              <w:rPr>
                <w:noProof/>
                <w:webHidden/>
              </w:rPr>
              <w:fldChar w:fldCharType="begin"/>
            </w:r>
            <w:r>
              <w:rPr>
                <w:noProof/>
                <w:webHidden/>
              </w:rPr>
              <w:instrText xml:space="preserve"> PAGEREF _Toc219612660 \h </w:instrText>
            </w:r>
            <w:r>
              <w:rPr>
                <w:noProof/>
                <w:webHidden/>
              </w:rPr>
            </w:r>
            <w:r>
              <w:rPr>
                <w:noProof/>
                <w:webHidden/>
              </w:rPr>
              <w:fldChar w:fldCharType="separate"/>
            </w:r>
            <w:r>
              <w:rPr>
                <w:noProof/>
                <w:webHidden/>
              </w:rPr>
              <w:t>1</w:t>
            </w:r>
            <w:r>
              <w:rPr>
                <w:noProof/>
                <w:webHidden/>
              </w:rPr>
              <w:fldChar w:fldCharType="end"/>
            </w:r>
          </w:hyperlink>
        </w:p>
        <w:p w:rsidR="00755897" w:rsidRDefault="00755897">
          <w:pPr>
            <w:pStyle w:val="TOC2"/>
            <w:tabs>
              <w:tab w:val="right" w:leader="dot" w:pos="8630"/>
            </w:tabs>
            <w:rPr>
              <w:noProof/>
              <w:lang w:val="en-GB" w:eastAsia="en-GB"/>
            </w:rPr>
          </w:pPr>
          <w:hyperlink w:anchor="_Toc219612661" w:history="1">
            <w:r w:rsidRPr="00E263BB">
              <w:rPr>
                <w:rStyle w:val="Hyperlink"/>
                <w:noProof/>
              </w:rPr>
              <w:t>1.1 Purpose of the Industrial Attachment Programme</w:t>
            </w:r>
            <w:r>
              <w:rPr>
                <w:noProof/>
                <w:webHidden/>
              </w:rPr>
              <w:tab/>
            </w:r>
            <w:r>
              <w:rPr>
                <w:noProof/>
                <w:webHidden/>
              </w:rPr>
              <w:fldChar w:fldCharType="begin"/>
            </w:r>
            <w:r>
              <w:rPr>
                <w:noProof/>
                <w:webHidden/>
              </w:rPr>
              <w:instrText xml:space="preserve"> PAGEREF _Toc219612661 \h </w:instrText>
            </w:r>
            <w:r>
              <w:rPr>
                <w:noProof/>
                <w:webHidden/>
              </w:rPr>
            </w:r>
            <w:r>
              <w:rPr>
                <w:noProof/>
                <w:webHidden/>
              </w:rPr>
              <w:fldChar w:fldCharType="separate"/>
            </w:r>
            <w:r>
              <w:rPr>
                <w:noProof/>
                <w:webHidden/>
              </w:rPr>
              <w:t>1</w:t>
            </w:r>
            <w:r>
              <w:rPr>
                <w:noProof/>
                <w:webHidden/>
              </w:rPr>
              <w:fldChar w:fldCharType="end"/>
            </w:r>
          </w:hyperlink>
        </w:p>
        <w:p w:rsidR="00755897" w:rsidRDefault="00755897">
          <w:pPr>
            <w:pStyle w:val="TOC2"/>
            <w:tabs>
              <w:tab w:val="right" w:leader="dot" w:pos="8630"/>
            </w:tabs>
            <w:rPr>
              <w:noProof/>
              <w:lang w:val="en-GB" w:eastAsia="en-GB"/>
            </w:rPr>
          </w:pPr>
          <w:hyperlink w:anchor="_Toc219612662" w:history="1">
            <w:r w:rsidRPr="00E263BB">
              <w:rPr>
                <w:rStyle w:val="Hyperlink"/>
                <w:noProof/>
              </w:rPr>
              <w:t>1.2 Scope and Benefits of the Programme</w:t>
            </w:r>
            <w:r>
              <w:rPr>
                <w:noProof/>
                <w:webHidden/>
              </w:rPr>
              <w:tab/>
            </w:r>
            <w:r>
              <w:rPr>
                <w:noProof/>
                <w:webHidden/>
              </w:rPr>
              <w:fldChar w:fldCharType="begin"/>
            </w:r>
            <w:r>
              <w:rPr>
                <w:noProof/>
                <w:webHidden/>
              </w:rPr>
              <w:instrText xml:space="preserve"> PAGEREF _Toc219612662 \h </w:instrText>
            </w:r>
            <w:r>
              <w:rPr>
                <w:noProof/>
                <w:webHidden/>
              </w:rPr>
            </w:r>
            <w:r>
              <w:rPr>
                <w:noProof/>
                <w:webHidden/>
              </w:rPr>
              <w:fldChar w:fldCharType="separate"/>
            </w:r>
            <w:r>
              <w:rPr>
                <w:noProof/>
                <w:webHidden/>
              </w:rPr>
              <w:t>1</w:t>
            </w:r>
            <w:r>
              <w:rPr>
                <w:noProof/>
                <w:webHidden/>
              </w:rPr>
              <w:fldChar w:fldCharType="end"/>
            </w:r>
          </w:hyperlink>
        </w:p>
        <w:p w:rsidR="00755897" w:rsidRDefault="00755897">
          <w:pPr>
            <w:pStyle w:val="TOC1"/>
            <w:tabs>
              <w:tab w:val="right" w:leader="dot" w:pos="8630"/>
            </w:tabs>
            <w:rPr>
              <w:noProof/>
              <w:lang w:val="en-GB" w:eastAsia="en-GB"/>
            </w:rPr>
          </w:pPr>
          <w:hyperlink w:anchor="_Toc219612663" w:history="1">
            <w:r w:rsidRPr="00E263BB">
              <w:rPr>
                <w:rStyle w:val="Hyperlink"/>
                <w:noProof/>
              </w:rPr>
              <w:t>CHAPTER TWO:</w:t>
            </w:r>
            <w:r>
              <w:rPr>
                <w:noProof/>
                <w:webHidden/>
              </w:rPr>
              <w:tab/>
            </w:r>
            <w:r>
              <w:rPr>
                <w:noProof/>
                <w:webHidden/>
              </w:rPr>
              <w:fldChar w:fldCharType="begin"/>
            </w:r>
            <w:r>
              <w:rPr>
                <w:noProof/>
                <w:webHidden/>
              </w:rPr>
              <w:instrText xml:space="preserve"> PAGEREF _Toc219612663 \h </w:instrText>
            </w:r>
            <w:r>
              <w:rPr>
                <w:noProof/>
                <w:webHidden/>
              </w:rPr>
            </w:r>
            <w:r>
              <w:rPr>
                <w:noProof/>
                <w:webHidden/>
              </w:rPr>
              <w:fldChar w:fldCharType="separate"/>
            </w:r>
            <w:r>
              <w:rPr>
                <w:noProof/>
                <w:webHidden/>
              </w:rPr>
              <w:t>3</w:t>
            </w:r>
            <w:r>
              <w:rPr>
                <w:noProof/>
                <w:webHidden/>
              </w:rPr>
              <w:fldChar w:fldCharType="end"/>
            </w:r>
          </w:hyperlink>
        </w:p>
        <w:p w:rsidR="00755897" w:rsidRDefault="00755897">
          <w:pPr>
            <w:pStyle w:val="TOC1"/>
            <w:tabs>
              <w:tab w:val="right" w:leader="dot" w:pos="8630"/>
            </w:tabs>
            <w:rPr>
              <w:noProof/>
              <w:lang w:val="en-GB" w:eastAsia="en-GB"/>
            </w:rPr>
          </w:pPr>
          <w:hyperlink w:anchor="_Toc219612664" w:history="1">
            <w:r w:rsidRPr="00E263BB">
              <w:rPr>
                <w:rStyle w:val="Hyperlink"/>
                <w:noProof/>
              </w:rPr>
              <w:t>AZIZ COMPUTER HOUSE</w:t>
            </w:r>
            <w:r>
              <w:rPr>
                <w:noProof/>
                <w:webHidden/>
              </w:rPr>
              <w:tab/>
            </w:r>
            <w:r>
              <w:rPr>
                <w:noProof/>
                <w:webHidden/>
              </w:rPr>
              <w:fldChar w:fldCharType="begin"/>
            </w:r>
            <w:r>
              <w:rPr>
                <w:noProof/>
                <w:webHidden/>
              </w:rPr>
              <w:instrText xml:space="preserve"> PAGEREF _Toc219612664 \h </w:instrText>
            </w:r>
            <w:r>
              <w:rPr>
                <w:noProof/>
                <w:webHidden/>
              </w:rPr>
            </w:r>
            <w:r>
              <w:rPr>
                <w:noProof/>
                <w:webHidden/>
              </w:rPr>
              <w:fldChar w:fldCharType="separate"/>
            </w:r>
            <w:r>
              <w:rPr>
                <w:noProof/>
                <w:webHidden/>
              </w:rPr>
              <w:t>3</w:t>
            </w:r>
            <w:r>
              <w:rPr>
                <w:noProof/>
                <w:webHidden/>
              </w:rPr>
              <w:fldChar w:fldCharType="end"/>
            </w:r>
          </w:hyperlink>
        </w:p>
        <w:p w:rsidR="00755897" w:rsidRDefault="00755897">
          <w:pPr>
            <w:pStyle w:val="TOC2"/>
            <w:tabs>
              <w:tab w:val="right" w:leader="dot" w:pos="8630"/>
            </w:tabs>
            <w:rPr>
              <w:noProof/>
              <w:lang w:val="en-GB" w:eastAsia="en-GB"/>
            </w:rPr>
          </w:pPr>
          <w:hyperlink w:anchor="_Toc219612665" w:history="1">
            <w:r w:rsidRPr="00E263BB">
              <w:rPr>
                <w:rStyle w:val="Hyperlink"/>
                <w:noProof/>
              </w:rPr>
              <w:t>2.1 Brief History</w:t>
            </w:r>
            <w:r>
              <w:rPr>
                <w:noProof/>
                <w:webHidden/>
              </w:rPr>
              <w:tab/>
            </w:r>
            <w:r>
              <w:rPr>
                <w:noProof/>
                <w:webHidden/>
              </w:rPr>
              <w:fldChar w:fldCharType="begin"/>
            </w:r>
            <w:r>
              <w:rPr>
                <w:noProof/>
                <w:webHidden/>
              </w:rPr>
              <w:instrText xml:space="preserve"> PAGEREF _Toc219612665 \h </w:instrText>
            </w:r>
            <w:r>
              <w:rPr>
                <w:noProof/>
                <w:webHidden/>
              </w:rPr>
            </w:r>
            <w:r>
              <w:rPr>
                <w:noProof/>
                <w:webHidden/>
              </w:rPr>
              <w:fldChar w:fldCharType="separate"/>
            </w:r>
            <w:r>
              <w:rPr>
                <w:noProof/>
                <w:webHidden/>
              </w:rPr>
              <w:t>3</w:t>
            </w:r>
            <w:r>
              <w:rPr>
                <w:noProof/>
                <w:webHidden/>
              </w:rPr>
              <w:fldChar w:fldCharType="end"/>
            </w:r>
          </w:hyperlink>
        </w:p>
        <w:p w:rsidR="00755897" w:rsidRDefault="00755897">
          <w:pPr>
            <w:pStyle w:val="TOC2"/>
            <w:tabs>
              <w:tab w:val="right" w:leader="dot" w:pos="8630"/>
            </w:tabs>
            <w:rPr>
              <w:noProof/>
              <w:lang w:val="en-GB" w:eastAsia="en-GB"/>
            </w:rPr>
          </w:pPr>
          <w:hyperlink w:anchor="_Toc219612666" w:history="1">
            <w:r w:rsidRPr="00E263BB">
              <w:rPr>
                <w:rStyle w:val="Hyperlink"/>
                <w:noProof/>
              </w:rPr>
              <w:t>2.2 Profile of Aziz Computer House</w:t>
            </w:r>
            <w:r>
              <w:rPr>
                <w:noProof/>
                <w:webHidden/>
              </w:rPr>
              <w:tab/>
            </w:r>
            <w:r>
              <w:rPr>
                <w:noProof/>
                <w:webHidden/>
              </w:rPr>
              <w:fldChar w:fldCharType="begin"/>
            </w:r>
            <w:r>
              <w:rPr>
                <w:noProof/>
                <w:webHidden/>
              </w:rPr>
              <w:instrText xml:space="preserve"> PAGEREF _Toc219612666 \h </w:instrText>
            </w:r>
            <w:r>
              <w:rPr>
                <w:noProof/>
                <w:webHidden/>
              </w:rPr>
            </w:r>
            <w:r>
              <w:rPr>
                <w:noProof/>
                <w:webHidden/>
              </w:rPr>
              <w:fldChar w:fldCharType="separate"/>
            </w:r>
            <w:r>
              <w:rPr>
                <w:noProof/>
                <w:webHidden/>
              </w:rPr>
              <w:t>3</w:t>
            </w:r>
            <w:r>
              <w:rPr>
                <w:noProof/>
                <w:webHidden/>
              </w:rPr>
              <w:fldChar w:fldCharType="end"/>
            </w:r>
          </w:hyperlink>
        </w:p>
        <w:p w:rsidR="00755897" w:rsidRDefault="00755897">
          <w:pPr>
            <w:pStyle w:val="TOC3"/>
            <w:tabs>
              <w:tab w:val="right" w:leader="dot" w:pos="8630"/>
            </w:tabs>
            <w:rPr>
              <w:noProof/>
              <w:lang w:val="en-GB" w:eastAsia="en-GB"/>
            </w:rPr>
          </w:pPr>
          <w:hyperlink w:anchor="_Toc219612667" w:history="1">
            <w:r w:rsidRPr="00E263BB">
              <w:rPr>
                <w:rStyle w:val="Hyperlink"/>
                <w:noProof/>
              </w:rPr>
              <w:t>2.2.1 Vision Statement</w:t>
            </w:r>
            <w:r>
              <w:rPr>
                <w:noProof/>
                <w:webHidden/>
              </w:rPr>
              <w:tab/>
            </w:r>
            <w:r>
              <w:rPr>
                <w:noProof/>
                <w:webHidden/>
              </w:rPr>
              <w:fldChar w:fldCharType="begin"/>
            </w:r>
            <w:r>
              <w:rPr>
                <w:noProof/>
                <w:webHidden/>
              </w:rPr>
              <w:instrText xml:space="preserve"> PAGEREF _Toc219612667 \h </w:instrText>
            </w:r>
            <w:r>
              <w:rPr>
                <w:noProof/>
                <w:webHidden/>
              </w:rPr>
            </w:r>
            <w:r>
              <w:rPr>
                <w:noProof/>
                <w:webHidden/>
              </w:rPr>
              <w:fldChar w:fldCharType="separate"/>
            </w:r>
            <w:r>
              <w:rPr>
                <w:noProof/>
                <w:webHidden/>
              </w:rPr>
              <w:t>3</w:t>
            </w:r>
            <w:r>
              <w:rPr>
                <w:noProof/>
                <w:webHidden/>
              </w:rPr>
              <w:fldChar w:fldCharType="end"/>
            </w:r>
          </w:hyperlink>
        </w:p>
        <w:p w:rsidR="00755897" w:rsidRDefault="00755897">
          <w:pPr>
            <w:pStyle w:val="TOC3"/>
            <w:tabs>
              <w:tab w:val="right" w:leader="dot" w:pos="8630"/>
            </w:tabs>
            <w:rPr>
              <w:noProof/>
              <w:lang w:val="en-GB" w:eastAsia="en-GB"/>
            </w:rPr>
          </w:pPr>
          <w:hyperlink w:anchor="_Toc219612668" w:history="1">
            <w:r w:rsidRPr="00E263BB">
              <w:rPr>
                <w:rStyle w:val="Hyperlink"/>
                <w:noProof/>
              </w:rPr>
              <w:t>2.2.2 Mission Statement</w:t>
            </w:r>
            <w:r>
              <w:rPr>
                <w:noProof/>
                <w:webHidden/>
              </w:rPr>
              <w:tab/>
            </w:r>
            <w:r>
              <w:rPr>
                <w:noProof/>
                <w:webHidden/>
              </w:rPr>
              <w:fldChar w:fldCharType="begin"/>
            </w:r>
            <w:r>
              <w:rPr>
                <w:noProof/>
                <w:webHidden/>
              </w:rPr>
              <w:instrText xml:space="preserve"> PAGEREF _Toc219612668 \h </w:instrText>
            </w:r>
            <w:r>
              <w:rPr>
                <w:noProof/>
                <w:webHidden/>
              </w:rPr>
            </w:r>
            <w:r>
              <w:rPr>
                <w:noProof/>
                <w:webHidden/>
              </w:rPr>
              <w:fldChar w:fldCharType="separate"/>
            </w:r>
            <w:r>
              <w:rPr>
                <w:noProof/>
                <w:webHidden/>
              </w:rPr>
              <w:t>4</w:t>
            </w:r>
            <w:r>
              <w:rPr>
                <w:noProof/>
                <w:webHidden/>
              </w:rPr>
              <w:fldChar w:fldCharType="end"/>
            </w:r>
          </w:hyperlink>
        </w:p>
        <w:p w:rsidR="00755897" w:rsidRDefault="00755897">
          <w:pPr>
            <w:pStyle w:val="TOC2"/>
            <w:tabs>
              <w:tab w:val="right" w:leader="dot" w:pos="8630"/>
            </w:tabs>
            <w:rPr>
              <w:noProof/>
              <w:lang w:val="en-GB" w:eastAsia="en-GB"/>
            </w:rPr>
          </w:pPr>
          <w:hyperlink w:anchor="_Toc219612669" w:history="1">
            <w:r w:rsidRPr="00E263BB">
              <w:rPr>
                <w:rStyle w:val="Hyperlink"/>
                <w:noProof/>
              </w:rPr>
              <w:t>2.3 Organogram</w:t>
            </w:r>
            <w:r>
              <w:rPr>
                <w:noProof/>
                <w:webHidden/>
              </w:rPr>
              <w:tab/>
            </w:r>
            <w:r>
              <w:rPr>
                <w:noProof/>
                <w:webHidden/>
              </w:rPr>
              <w:fldChar w:fldCharType="begin"/>
            </w:r>
            <w:r>
              <w:rPr>
                <w:noProof/>
                <w:webHidden/>
              </w:rPr>
              <w:instrText xml:space="preserve"> PAGEREF _Toc219612669 \h </w:instrText>
            </w:r>
            <w:r>
              <w:rPr>
                <w:noProof/>
                <w:webHidden/>
              </w:rPr>
            </w:r>
            <w:r>
              <w:rPr>
                <w:noProof/>
                <w:webHidden/>
              </w:rPr>
              <w:fldChar w:fldCharType="separate"/>
            </w:r>
            <w:r>
              <w:rPr>
                <w:noProof/>
                <w:webHidden/>
              </w:rPr>
              <w:t>4</w:t>
            </w:r>
            <w:r>
              <w:rPr>
                <w:noProof/>
                <w:webHidden/>
              </w:rPr>
              <w:fldChar w:fldCharType="end"/>
            </w:r>
          </w:hyperlink>
        </w:p>
        <w:p w:rsidR="00755897" w:rsidRDefault="00755897">
          <w:pPr>
            <w:pStyle w:val="TOC1"/>
            <w:tabs>
              <w:tab w:val="right" w:leader="dot" w:pos="8630"/>
            </w:tabs>
            <w:rPr>
              <w:noProof/>
              <w:lang w:val="en-GB" w:eastAsia="en-GB"/>
            </w:rPr>
          </w:pPr>
          <w:hyperlink w:anchor="_Toc219612670" w:history="1">
            <w:r w:rsidRPr="00E263BB">
              <w:rPr>
                <w:rStyle w:val="Hyperlink"/>
                <w:noProof/>
              </w:rPr>
              <w:t>CHAPTER THREE:</w:t>
            </w:r>
            <w:r>
              <w:rPr>
                <w:noProof/>
                <w:webHidden/>
              </w:rPr>
              <w:tab/>
            </w:r>
            <w:r>
              <w:rPr>
                <w:noProof/>
                <w:webHidden/>
              </w:rPr>
              <w:fldChar w:fldCharType="begin"/>
            </w:r>
            <w:r>
              <w:rPr>
                <w:noProof/>
                <w:webHidden/>
              </w:rPr>
              <w:instrText xml:space="preserve"> PAGEREF _Toc219612670 \h </w:instrText>
            </w:r>
            <w:r>
              <w:rPr>
                <w:noProof/>
                <w:webHidden/>
              </w:rPr>
            </w:r>
            <w:r>
              <w:rPr>
                <w:noProof/>
                <w:webHidden/>
              </w:rPr>
              <w:fldChar w:fldCharType="separate"/>
            </w:r>
            <w:r>
              <w:rPr>
                <w:noProof/>
                <w:webHidden/>
              </w:rPr>
              <w:t>5</w:t>
            </w:r>
            <w:r>
              <w:rPr>
                <w:noProof/>
                <w:webHidden/>
              </w:rPr>
              <w:fldChar w:fldCharType="end"/>
            </w:r>
          </w:hyperlink>
        </w:p>
        <w:p w:rsidR="00755897" w:rsidRDefault="00755897">
          <w:pPr>
            <w:pStyle w:val="TOC1"/>
            <w:tabs>
              <w:tab w:val="right" w:leader="dot" w:pos="8630"/>
            </w:tabs>
            <w:rPr>
              <w:noProof/>
              <w:lang w:val="en-GB" w:eastAsia="en-GB"/>
            </w:rPr>
          </w:pPr>
          <w:hyperlink w:anchor="_Toc219612671" w:history="1">
            <w:r w:rsidRPr="00E263BB">
              <w:rPr>
                <w:rStyle w:val="Hyperlink"/>
                <w:noProof/>
              </w:rPr>
              <w:t>USE OF ICT AT AZIZ COMPUTER HOUSE</w:t>
            </w:r>
            <w:r>
              <w:rPr>
                <w:noProof/>
                <w:webHidden/>
              </w:rPr>
              <w:tab/>
            </w:r>
            <w:r>
              <w:rPr>
                <w:noProof/>
                <w:webHidden/>
              </w:rPr>
              <w:fldChar w:fldCharType="begin"/>
            </w:r>
            <w:r>
              <w:rPr>
                <w:noProof/>
                <w:webHidden/>
              </w:rPr>
              <w:instrText xml:space="preserve"> PAGEREF _Toc219612671 \h </w:instrText>
            </w:r>
            <w:r>
              <w:rPr>
                <w:noProof/>
                <w:webHidden/>
              </w:rPr>
            </w:r>
            <w:r>
              <w:rPr>
                <w:noProof/>
                <w:webHidden/>
              </w:rPr>
              <w:fldChar w:fldCharType="separate"/>
            </w:r>
            <w:r>
              <w:rPr>
                <w:noProof/>
                <w:webHidden/>
              </w:rPr>
              <w:t>5</w:t>
            </w:r>
            <w:r>
              <w:rPr>
                <w:noProof/>
                <w:webHidden/>
              </w:rPr>
              <w:fldChar w:fldCharType="end"/>
            </w:r>
          </w:hyperlink>
        </w:p>
        <w:p w:rsidR="00755897" w:rsidRDefault="00755897">
          <w:pPr>
            <w:pStyle w:val="TOC2"/>
            <w:tabs>
              <w:tab w:val="right" w:leader="dot" w:pos="8630"/>
            </w:tabs>
            <w:rPr>
              <w:noProof/>
              <w:lang w:val="en-GB" w:eastAsia="en-GB"/>
            </w:rPr>
          </w:pPr>
          <w:hyperlink w:anchor="_Toc219612672" w:history="1">
            <w:r w:rsidRPr="00E263BB">
              <w:rPr>
                <w:rStyle w:val="Hyperlink"/>
                <w:noProof/>
                <w:lang w:val="en-GB"/>
              </w:rPr>
              <w:t>3.1 Use of Computers</w:t>
            </w:r>
            <w:r>
              <w:rPr>
                <w:noProof/>
                <w:webHidden/>
              </w:rPr>
              <w:tab/>
            </w:r>
            <w:r>
              <w:rPr>
                <w:noProof/>
                <w:webHidden/>
              </w:rPr>
              <w:fldChar w:fldCharType="begin"/>
            </w:r>
            <w:r>
              <w:rPr>
                <w:noProof/>
                <w:webHidden/>
              </w:rPr>
              <w:instrText xml:space="preserve"> PAGEREF _Toc219612672 \h </w:instrText>
            </w:r>
            <w:r>
              <w:rPr>
                <w:noProof/>
                <w:webHidden/>
              </w:rPr>
            </w:r>
            <w:r>
              <w:rPr>
                <w:noProof/>
                <w:webHidden/>
              </w:rPr>
              <w:fldChar w:fldCharType="separate"/>
            </w:r>
            <w:r>
              <w:rPr>
                <w:noProof/>
                <w:webHidden/>
              </w:rPr>
              <w:t>5</w:t>
            </w:r>
            <w:r>
              <w:rPr>
                <w:noProof/>
                <w:webHidden/>
              </w:rPr>
              <w:fldChar w:fldCharType="end"/>
            </w:r>
          </w:hyperlink>
        </w:p>
        <w:p w:rsidR="00755897" w:rsidRDefault="00755897">
          <w:pPr>
            <w:pStyle w:val="TOC2"/>
            <w:tabs>
              <w:tab w:val="right" w:leader="dot" w:pos="8630"/>
            </w:tabs>
            <w:rPr>
              <w:noProof/>
              <w:lang w:val="en-GB" w:eastAsia="en-GB"/>
            </w:rPr>
          </w:pPr>
          <w:hyperlink w:anchor="_Toc219612673" w:history="1">
            <w:r w:rsidRPr="00E263BB">
              <w:rPr>
                <w:rStyle w:val="Hyperlink"/>
                <w:noProof/>
                <w:lang w:val="en-GB"/>
              </w:rPr>
              <w:t>3.2 Use of Mobile Phones</w:t>
            </w:r>
            <w:r>
              <w:rPr>
                <w:noProof/>
                <w:webHidden/>
              </w:rPr>
              <w:tab/>
            </w:r>
            <w:r>
              <w:rPr>
                <w:noProof/>
                <w:webHidden/>
              </w:rPr>
              <w:fldChar w:fldCharType="begin"/>
            </w:r>
            <w:r>
              <w:rPr>
                <w:noProof/>
                <w:webHidden/>
              </w:rPr>
              <w:instrText xml:space="preserve"> PAGEREF _Toc219612673 \h </w:instrText>
            </w:r>
            <w:r>
              <w:rPr>
                <w:noProof/>
                <w:webHidden/>
              </w:rPr>
            </w:r>
            <w:r>
              <w:rPr>
                <w:noProof/>
                <w:webHidden/>
              </w:rPr>
              <w:fldChar w:fldCharType="separate"/>
            </w:r>
            <w:r>
              <w:rPr>
                <w:noProof/>
                <w:webHidden/>
              </w:rPr>
              <w:t>5</w:t>
            </w:r>
            <w:r>
              <w:rPr>
                <w:noProof/>
                <w:webHidden/>
              </w:rPr>
              <w:fldChar w:fldCharType="end"/>
            </w:r>
          </w:hyperlink>
        </w:p>
        <w:p w:rsidR="00755897" w:rsidRDefault="00755897">
          <w:pPr>
            <w:pStyle w:val="TOC2"/>
            <w:tabs>
              <w:tab w:val="right" w:leader="dot" w:pos="8630"/>
            </w:tabs>
            <w:rPr>
              <w:noProof/>
              <w:lang w:val="en-GB" w:eastAsia="en-GB"/>
            </w:rPr>
          </w:pPr>
          <w:hyperlink w:anchor="_Toc219612674" w:history="1">
            <w:r w:rsidRPr="00E263BB">
              <w:rPr>
                <w:rStyle w:val="Hyperlink"/>
                <w:noProof/>
                <w:lang w:val="en-GB"/>
              </w:rPr>
              <w:t>3.3 Use of the Internet</w:t>
            </w:r>
            <w:r>
              <w:rPr>
                <w:noProof/>
                <w:webHidden/>
              </w:rPr>
              <w:tab/>
            </w:r>
            <w:r>
              <w:rPr>
                <w:noProof/>
                <w:webHidden/>
              </w:rPr>
              <w:fldChar w:fldCharType="begin"/>
            </w:r>
            <w:r>
              <w:rPr>
                <w:noProof/>
                <w:webHidden/>
              </w:rPr>
              <w:instrText xml:space="preserve"> PAGEREF _Toc219612674 \h </w:instrText>
            </w:r>
            <w:r>
              <w:rPr>
                <w:noProof/>
                <w:webHidden/>
              </w:rPr>
            </w:r>
            <w:r>
              <w:rPr>
                <w:noProof/>
                <w:webHidden/>
              </w:rPr>
              <w:fldChar w:fldCharType="separate"/>
            </w:r>
            <w:r>
              <w:rPr>
                <w:noProof/>
                <w:webHidden/>
              </w:rPr>
              <w:t>5</w:t>
            </w:r>
            <w:r>
              <w:rPr>
                <w:noProof/>
                <w:webHidden/>
              </w:rPr>
              <w:fldChar w:fldCharType="end"/>
            </w:r>
          </w:hyperlink>
        </w:p>
        <w:p w:rsidR="00755897" w:rsidRDefault="00755897">
          <w:pPr>
            <w:pStyle w:val="TOC2"/>
            <w:tabs>
              <w:tab w:val="right" w:leader="dot" w:pos="8630"/>
            </w:tabs>
            <w:rPr>
              <w:noProof/>
              <w:lang w:val="en-GB" w:eastAsia="en-GB"/>
            </w:rPr>
          </w:pPr>
          <w:hyperlink w:anchor="_Toc219612675" w:history="1">
            <w:r w:rsidRPr="00E263BB">
              <w:rPr>
                <w:rStyle w:val="Hyperlink"/>
                <w:noProof/>
                <w:lang w:val="en-GB"/>
              </w:rPr>
              <w:t>3.4 Use of Storage Devices</w:t>
            </w:r>
            <w:r>
              <w:rPr>
                <w:noProof/>
                <w:webHidden/>
              </w:rPr>
              <w:tab/>
            </w:r>
            <w:r>
              <w:rPr>
                <w:noProof/>
                <w:webHidden/>
              </w:rPr>
              <w:fldChar w:fldCharType="begin"/>
            </w:r>
            <w:r>
              <w:rPr>
                <w:noProof/>
                <w:webHidden/>
              </w:rPr>
              <w:instrText xml:space="preserve"> PAGEREF _Toc219612675 \h </w:instrText>
            </w:r>
            <w:r>
              <w:rPr>
                <w:noProof/>
                <w:webHidden/>
              </w:rPr>
            </w:r>
            <w:r>
              <w:rPr>
                <w:noProof/>
                <w:webHidden/>
              </w:rPr>
              <w:fldChar w:fldCharType="separate"/>
            </w:r>
            <w:r>
              <w:rPr>
                <w:noProof/>
                <w:webHidden/>
              </w:rPr>
              <w:t>6</w:t>
            </w:r>
            <w:r>
              <w:rPr>
                <w:noProof/>
                <w:webHidden/>
              </w:rPr>
              <w:fldChar w:fldCharType="end"/>
            </w:r>
          </w:hyperlink>
        </w:p>
        <w:p w:rsidR="00755897" w:rsidRDefault="00755897">
          <w:pPr>
            <w:pStyle w:val="TOC2"/>
            <w:tabs>
              <w:tab w:val="right" w:leader="dot" w:pos="8630"/>
            </w:tabs>
            <w:rPr>
              <w:noProof/>
              <w:lang w:val="en-GB" w:eastAsia="en-GB"/>
            </w:rPr>
          </w:pPr>
          <w:hyperlink w:anchor="_Toc219612676" w:history="1">
            <w:r w:rsidRPr="00E263BB">
              <w:rPr>
                <w:rStyle w:val="Hyperlink"/>
                <w:noProof/>
                <w:lang w:val="en-GB"/>
              </w:rPr>
              <w:t>3.5 Use of Printers and Scanners</w:t>
            </w:r>
            <w:r>
              <w:rPr>
                <w:noProof/>
                <w:webHidden/>
              </w:rPr>
              <w:tab/>
            </w:r>
            <w:r>
              <w:rPr>
                <w:noProof/>
                <w:webHidden/>
              </w:rPr>
              <w:fldChar w:fldCharType="begin"/>
            </w:r>
            <w:r>
              <w:rPr>
                <w:noProof/>
                <w:webHidden/>
              </w:rPr>
              <w:instrText xml:space="preserve"> PAGEREF _Toc219612676 \h </w:instrText>
            </w:r>
            <w:r>
              <w:rPr>
                <w:noProof/>
                <w:webHidden/>
              </w:rPr>
            </w:r>
            <w:r>
              <w:rPr>
                <w:noProof/>
                <w:webHidden/>
              </w:rPr>
              <w:fldChar w:fldCharType="separate"/>
            </w:r>
            <w:r>
              <w:rPr>
                <w:noProof/>
                <w:webHidden/>
              </w:rPr>
              <w:t>6</w:t>
            </w:r>
            <w:r>
              <w:rPr>
                <w:noProof/>
                <w:webHidden/>
              </w:rPr>
              <w:fldChar w:fldCharType="end"/>
            </w:r>
          </w:hyperlink>
        </w:p>
        <w:p w:rsidR="00755897" w:rsidRDefault="00755897">
          <w:pPr>
            <w:pStyle w:val="TOC2"/>
            <w:tabs>
              <w:tab w:val="right" w:leader="dot" w:pos="8630"/>
            </w:tabs>
            <w:rPr>
              <w:noProof/>
              <w:lang w:val="en-GB" w:eastAsia="en-GB"/>
            </w:rPr>
          </w:pPr>
          <w:hyperlink w:anchor="_Toc219612677" w:history="1">
            <w:r w:rsidRPr="00E263BB">
              <w:rPr>
                <w:rStyle w:val="Hyperlink"/>
                <w:noProof/>
                <w:lang w:val="en-GB"/>
              </w:rPr>
              <w:t>3.6 Use of Networking Devices</w:t>
            </w:r>
            <w:r>
              <w:rPr>
                <w:noProof/>
                <w:webHidden/>
              </w:rPr>
              <w:tab/>
            </w:r>
            <w:r>
              <w:rPr>
                <w:noProof/>
                <w:webHidden/>
              </w:rPr>
              <w:fldChar w:fldCharType="begin"/>
            </w:r>
            <w:r>
              <w:rPr>
                <w:noProof/>
                <w:webHidden/>
              </w:rPr>
              <w:instrText xml:space="preserve"> PAGEREF _Toc219612677 \h </w:instrText>
            </w:r>
            <w:r>
              <w:rPr>
                <w:noProof/>
                <w:webHidden/>
              </w:rPr>
            </w:r>
            <w:r>
              <w:rPr>
                <w:noProof/>
                <w:webHidden/>
              </w:rPr>
              <w:fldChar w:fldCharType="separate"/>
            </w:r>
            <w:r>
              <w:rPr>
                <w:noProof/>
                <w:webHidden/>
              </w:rPr>
              <w:t>6</w:t>
            </w:r>
            <w:r>
              <w:rPr>
                <w:noProof/>
                <w:webHidden/>
              </w:rPr>
              <w:fldChar w:fldCharType="end"/>
            </w:r>
          </w:hyperlink>
        </w:p>
        <w:p w:rsidR="00755897" w:rsidRDefault="00755897">
          <w:pPr>
            <w:pStyle w:val="TOC2"/>
            <w:tabs>
              <w:tab w:val="right" w:leader="dot" w:pos="8630"/>
            </w:tabs>
            <w:rPr>
              <w:noProof/>
              <w:lang w:val="en-GB" w:eastAsia="en-GB"/>
            </w:rPr>
          </w:pPr>
          <w:hyperlink w:anchor="_Toc219612678" w:history="1">
            <w:r w:rsidRPr="00E263BB">
              <w:rPr>
                <w:rStyle w:val="Hyperlink"/>
                <w:noProof/>
                <w:lang w:val="en-GB"/>
              </w:rPr>
              <w:t>3.7 Summary of ICT Usage</w:t>
            </w:r>
            <w:r>
              <w:rPr>
                <w:noProof/>
                <w:webHidden/>
              </w:rPr>
              <w:tab/>
            </w:r>
            <w:r>
              <w:rPr>
                <w:noProof/>
                <w:webHidden/>
              </w:rPr>
              <w:fldChar w:fldCharType="begin"/>
            </w:r>
            <w:r>
              <w:rPr>
                <w:noProof/>
                <w:webHidden/>
              </w:rPr>
              <w:instrText xml:space="preserve"> PAGEREF _Toc219612678 \h </w:instrText>
            </w:r>
            <w:r>
              <w:rPr>
                <w:noProof/>
                <w:webHidden/>
              </w:rPr>
            </w:r>
            <w:r>
              <w:rPr>
                <w:noProof/>
                <w:webHidden/>
              </w:rPr>
              <w:fldChar w:fldCharType="separate"/>
            </w:r>
            <w:r>
              <w:rPr>
                <w:noProof/>
                <w:webHidden/>
              </w:rPr>
              <w:t>6</w:t>
            </w:r>
            <w:r>
              <w:rPr>
                <w:noProof/>
                <w:webHidden/>
              </w:rPr>
              <w:fldChar w:fldCharType="end"/>
            </w:r>
          </w:hyperlink>
        </w:p>
        <w:p w:rsidR="00755897" w:rsidRDefault="00755897">
          <w:pPr>
            <w:pStyle w:val="TOC1"/>
            <w:tabs>
              <w:tab w:val="right" w:leader="dot" w:pos="8630"/>
            </w:tabs>
            <w:rPr>
              <w:noProof/>
              <w:lang w:val="en-GB" w:eastAsia="en-GB"/>
            </w:rPr>
          </w:pPr>
          <w:hyperlink w:anchor="_Toc219612679" w:history="1">
            <w:r w:rsidRPr="00E263BB">
              <w:rPr>
                <w:rStyle w:val="Hyperlink"/>
                <w:noProof/>
              </w:rPr>
              <w:t>CHAPTER FOUR:</w:t>
            </w:r>
            <w:r>
              <w:rPr>
                <w:noProof/>
                <w:webHidden/>
              </w:rPr>
              <w:tab/>
            </w:r>
            <w:r>
              <w:rPr>
                <w:noProof/>
                <w:webHidden/>
              </w:rPr>
              <w:fldChar w:fldCharType="begin"/>
            </w:r>
            <w:r>
              <w:rPr>
                <w:noProof/>
                <w:webHidden/>
              </w:rPr>
              <w:instrText xml:space="preserve"> PAGEREF _Toc219612679 \h </w:instrText>
            </w:r>
            <w:r>
              <w:rPr>
                <w:noProof/>
                <w:webHidden/>
              </w:rPr>
            </w:r>
            <w:r>
              <w:rPr>
                <w:noProof/>
                <w:webHidden/>
              </w:rPr>
              <w:fldChar w:fldCharType="separate"/>
            </w:r>
            <w:r>
              <w:rPr>
                <w:noProof/>
                <w:webHidden/>
              </w:rPr>
              <w:t>7</w:t>
            </w:r>
            <w:r>
              <w:rPr>
                <w:noProof/>
                <w:webHidden/>
              </w:rPr>
              <w:fldChar w:fldCharType="end"/>
            </w:r>
          </w:hyperlink>
        </w:p>
        <w:p w:rsidR="00755897" w:rsidRDefault="00755897">
          <w:pPr>
            <w:pStyle w:val="TOC1"/>
            <w:tabs>
              <w:tab w:val="right" w:leader="dot" w:pos="8630"/>
            </w:tabs>
            <w:rPr>
              <w:noProof/>
              <w:lang w:val="en-GB" w:eastAsia="en-GB"/>
            </w:rPr>
          </w:pPr>
          <w:hyperlink w:anchor="_Toc219612680" w:history="1">
            <w:r w:rsidRPr="00E263BB">
              <w:rPr>
                <w:rStyle w:val="Hyperlink"/>
                <w:noProof/>
              </w:rPr>
              <w:t>IMPORTANCE OF THE INDUSTRIAL ATTACHMENT</w:t>
            </w:r>
            <w:r>
              <w:rPr>
                <w:noProof/>
                <w:webHidden/>
              </w:rPr>
              <w:tab/>
            </w:r>
            <w:r>
              <w:rPr>
                <w:noProof/>
                <w:webHidden/>
              </w:rPr>
              <w:fldChar w:fldCharType="begin"/>
            </w:r>
            <w:r>
              <w:rPr>
                <w:noProof/>
                <w:webHidden/>
              </w:rPr>
              <w:instrText xml:space="preserve"> PAGEREF _Toc219612680 \h </w:instrText>
            </w:r>
            <w:r>
              <w:rPr>
                <w:noProof/>
                <w:webHidden/>
              </w:rPr>
            </w:r>
            <w:r>
              <w:rPr>
                <w:noProof/>
                <w:webHidden/>
              </w:rPr>
              <w:fldChar w:fldCharType="separate"/>
            </w:r>
            <w:r>
              <w:rPr>
                <w:noProof/>
                <w:webHidden/>
              </w:rPr>
              <w:t>7</w:t>
            </w:r>
            <w:r>
              <w:rPr>
                <w:noProof/>
                <w:webHidden/>
              </w:rPr>
              <w:fldChar w:fldCharType="end"/>
            </w:r>
          </w:hyperlink>
        </w:p>
        <w:p w:rsidR="00755897" w:rsidRDefault="00755897">
          <w:pPr>
            <w:pStyle w:val="TOC2"/>
            <w:tabs>
              <w:tab w:val="right" w:leader="dot" w:pos="8630"/>
            </w:tabs>
            <w:rPr>
              <w:noProof/>
              <w:lang w:val="en-GB" w:eastAsia="en-GB"/>
            </w:rPr>
          </w:pPr>
          <w:hyperlink w:anchor="_Toc219612681" w:history="1">
            <w:r w:rsidRPr="00E263BB">
              <w:rPr>
                <w:rStyle w:val="Hyperlink"/>
                <w:noProof/>
                <w:lang w:val="en-GB"/>
              </w:rPr>
              <w:t>4.1 Application of Theory to Practice</w:t>
            </w:r>
            <w:r>
              <w:rPr>
                <w:noProof/>
                <w:webHidden/>
              </w:rPr>
              <w:tab/>
            </w:r>
            <w:r>
              <w:rPr>
                <w:noProof/>
                <w:webHidden/>
              </w:rPr>
              <w:fldChar w:fldCharType="begin"/>
            </w:r>
            <w:r>
              <w:rPr>
                <w:noProof/>
                <w:webHidden/>
              </w:rPr>
              <w:instrText xml:space="preserve"> PAGEREF _Toc219612681 \h </w:instrText>
            </w:r>
            <w:r>
              <w:rPr>
                <w:noProof/>
                <w:webHidden/>
              </w:rPr>
            </w:r>
            <w:r>
              <w:rPr>
                <w:noProof/>
                <w:webHidden/>
              </w:rPr>
              <w:fldChar w:fldCharType="separate"/>
            </w:r>
            <w:r>
              <w:rPr>
                <w:noProof/>
                <w:webHidden/>
              </w:rPr>
              <w:t>7</w:t>
            </w:r>
            <w:r>
              <w:rPr>
                <w:noProof/>
                <w:webHidden/>
              </w:rPr>
              <w:fldChar w:fldCharType="end"/>
            </w:r>
          </w:hyperlink>
        </w:p>
        <w:p w:rsidR="00755897" w:rsidRDefault="00755897">
          <w:pPr>
            <w:pStyle w:val="TOC2"/>
            <w:tabs>
              <w:tab w:val="right" w:leader="dot" w:pos="8630"/>
            </w:tabs>
            <w:rPr>
              <w:noProof/>
              <w:lang w:val="en-GB" w:eastAsia="en-GB"/>
            </w:rPr>
          </w:pPr>
          <w:hyperlink w:anchor="_Toc219612682" w:history="1">
            <w:r w:rsidRPr="00E263BB">
              <w:rPr>
                <w:rStyle w:val="Hyperlink"/>
                <w:noProof/>
                <w:lang w:val="en-GB"/>
              </w:rPr>
              <w:t>4.2 Acquisition of Practical Skills</w:t>
            </w:r>
            <w:r>
              <w:rPr>
                <w:noProof/>
                <w:webHidden/>
              </w:rPr>
              <w:tab/>
            </w:r>
            <w:r>
              <w:rPr>
                <w:noProof/>
                <w:webHidden/>
              </w:rPr>
              <w:fldChar w:fldCharType="begin"/>
            </w:r>
            <w:r>
              <w:rPr>
                <w:noProof/>
                <w:webHidden/>
              </w:rPr>
              <w:instrText xml:space="preserve"> PAGEREF _Toc219612682 \h </w:instrText>
            </w:r>
            <w:r>
              <w:rPr>
                <w:noProof/>
                <w:webHidden/>
              </w:rPr>
            </w:r>
            <w:r>
              <w:rPr>
                <w:noProof/>
                <w:webHidden/>
              </w:rPr>
              <w:fldChar w:fldCharType="separate"/>
            </w:r>
            <w:r>
              <w:rPr>
                <w:noProof/>
                <w:webHidden/>
              </w:rPr>
              <w:t>7</w:t>
            </w:r>
            <w:r>
              <w:rPr>
                <w:noProof/>
                <w:webHidden/>
              </w:rPr>
              <w:fldChar w:fldCharType="end"/>
            </w:r>
          </w:hyperlink>
        </w:p>
        <w:p w:rsidR="00755897" w:rsidRDefault="00755897">
          <w:pPr>
            <w:pStyle w:val="TOC2"/>
            <w:tabs>
              <w:tab w:val="right" w:leader="dot" w:pos="8630"/>
            </w:tabs>
            <w:rPr>
              <w:noProof/>
              <w:lang w:val="en-GB" w:eastAsia="en-GB"/>
            </w:rPr>
          </w:pPr>
          <w:hyperlink w:anchor="_Toc219612683" w:history="1">
            <w:r w:rsidRPr="00E263BB">
              <w:rPr>
                <w:rStyle w:val="Hyperlink"/>
                <w:noProof/>
                <w:lang w:val="en-GB"/>
              </w:rPr>
              <w:t>4.3 Exposure to the Real Work Environment</w:t>
            </w:r>
            <w:r>
              <w:rPr>
                <w:noProof/>
                <w:webHidden/>
              </w:rPr>
              <w:tab/>
            </w:r>
            <w:r>
              <w:rPr>
                <w:noProof/>
                <w:webHidden/>
              </w:rPr>
              <w:fldChar w:fldCharType="begin"/>
            </w:r>
            <w:r>
              <w:rPr>
                <w:noProof/>
                <w:webHidden/>
              </w:rPr>
              <w:instrText xml:space="preserve"> PAGEREF _Toc219612683 \h </w:instrText>
            </w:r>
            <w:r>
              <w:rPr>
                <w:noProof/>
                <w:webHidden/>
              </w:rPr>
            </w:r>
            <w:r>
              <w:rPr>
                <w:noProof/>
                <w:webHidden/>
              </w:rPr>
              <w:fldChar w:fldCharType="separate"/>
            </w:r>
            <w:r>
              <w:rPr>
                <w:noProof/>
                <w:webHidden/>
              </w:rPr>
              <w:t>7</w:t>
            </w:r>
            <w:r>
              <w:rPr>
                <w:noProof/>
                <w:webHidden/>
              </w:rPr>
              <w:fldChar w:fldCharType="end"/>
            </w:r>
          </w:hyperlink>
        </w:p>
        <w:p w:rsidR="00755897" w:rsidRDefault="00755897">
          <w:pPr>
            <w:pStyle w:val="TOC2"/>
            <w:tabs>
              <w:tab w:val="right" w:leader="dot" w:pos="8630"/>
            </w:tabs>
            <w:rPr>
              <w:noProof/>
              <w:lang w:val="en-GB" w:eastAsia="en-GB"/>
            </w:rPr>
          </w:pPr>
          <w:hyperlink w:anchor="_Toc219612684" w:history="1">
            <w:r w:rsidRPr="00E263BB">
              <w:rPr>
                <w:rStyle w:val="Hyperlink"/>
                <w:noProof/>
                <w:lang w:val="en-GB"/>
              </w:rPr>
              <w:t>4.4 Career Development and Confidence Building</w:t>
            </w:r>
            <w:r>
              <w:rPr>
                <w:noProof/>
                <w:webHidden/>
              </w:rPr>
              <w:tab/>
            </w:r>
            <w:r>
              <w:rPr>
                <w:noProof/>
                <w:webHidden/>
              </w:rPr>
              <w:fldChar w:fldCharType="begin"/>
            </w:r>
            <w:r>
              <w:rPr>
                <w:noProof/>
                <w:webHidden/>
              </w:rPr>
              <w:instrText xml:space="preserve"> PAGEREF _Toc219612684 \h </w:instrText>
            </w:r>
            <w:r>
              <w:rPr>
                <w:noProof/>
                <w:webHidden/>
              </w:rPr>
            </w:r>
            <w:r>
              <w:rPr>
                <w:noProof/>
                <w:webHidden/>
              </w:rPr>
              <w:fldChar w:fldCharType="separate"/>
            </w:r>
            <w:r>
              <w:rPr>
                <w:noProof/>
                <w:webHidden/>
              </w:rPr>
              <w:t>8</w:t>
            </w:r>
            <w:r>
              <w:rPr>
                <w:noProof/>
                <w:webHidden/>
              </w:rPr>
              <w:fldChar w:fldCharType="end"/>
            </w:r>
          </w:hyperlink>
        </w:p>
        <w:p w:rsidR="00755897" w:rsidRDefault="00755897">
          <w:pPr>
            <w:pStyle w:val="TOC2"/>
            <w:tabs>
              <w:tab w:val="right" w:leader="dot" w:pos="8630"/>
            </w:tabs>
            <w:rPr>
              <w:noProof/>
              <w:lang w:val="en-GB" w:eastAsia="en-GB"/>
            </w:rPr>
          </w:pPr>
          <w:hyperlink w:anchor="_Toc219612685" w:history="1">
            <w:r w:rsidRPr="00E263BB">
              <w:rPr>
                <w:rStyle w:val="Hyperlink"/>
                <w:noProof/>
                <w:lang w:val="en-GB"/>
              </w:rPr>
              <w:t>4.5 Strengthening the Link between School and Industry</w:t>
            </w:r>
            <w:r>
              <w:rPr>
                <w:noProof/>
                <w:webHidden/>
              </w:rPr>
              <w:tab/>
            </w:r>
            <w:r>
              <w:rPr>
                <w:noProof/>
                <w:webHidden/>
              </w:rPr>
              <w:fldChar w:fldCharType="begin"/>
            </w:r>
            <w:r>
              <w:rPr>
                <w:noProof/>
                <w:webHidden/>
              </w:rPr>
              <w:instrText xml:space="preserve"> PAGEREF _Toc219612685 \h </w:instrText>
            </w:r>
            <w:r>
              <w:rPr>
                <w:noProof/>
                <w:webHidden/>
              </w:rPr>
            </w:r>
            <w:r>
              <w:rPr>
                <w:noProof/>
                <w:webHidden/>
              </w:rPr>
              <w:fldChar w:fldCharType="separate"/>
            </w:r>
            <w:r>
              <w:rPr>
                <w:noProof/>
                <w:webHidden/>
              </w:rPr>
              <w:t>8</w:t>
            </w:r>
            <w:r>
              <w:rPr>
                <w:noProof/>
                <w:webHidden/>
              </w:rPr>
              <w:fldChar w:fldCharType="end"/>
            </w:r>
          </w:hyperlink>
        </w:p>
        <w:p w:rsidR="00755897" w:rsidRDefault="00755897">
          <w:pPr>
            <w:pStyle w:val="TOC1"/>
            <w:tabs>
              <w:tab w:val="right" w:leader="dot" w:pos="8630"/>
            </w:tabs>
            <w:rPr>
              <w:noProof/>
              <w:lang w:val="en-GB" w:eastAsia="en-GB"/>
            </w:rPr>
          </w:pPr>
          <w:hyperlink w:anchor="_Toc219612686" w:history="1">
            <w:r w:rsidRPr="00E263BB">
              <w:rPr>
                <w:rStyle w:val="Hyperlink"/>
                <w:noProof/>
              </w:rPr>
              <w:t>CHAPTER FIVE:</w:t>
            </w:r>
            <w:r>
              <w:rPr>
                <w:noProof/>
                <w:webHidden/>
              </w:rPr>
              <w:tab/>
            </w:r>
            <w:r>
              <w:rPr>
                <w:noProof/>
                <w:webHidden/>
              </w:rPr>
              <w:fldChar w:fldCharType="begin"/>
            </w:r>
            <w:r>
              <w:rPr>
                <w:noProof/>
                <w:webHidden/>
              </w:rPr>
              <w:instrText xml:space="preserve"> PAGEREF _Toc219612686 \h </w:instrText>
            </w:r>
            <w:r>
              <w:rPr>
                <w:noProof/>
                <w:webHidden/>
              </w:rPr>
            </w:r>
            <w:r>
              <w:rPr>
                <w:noProof/>
                <w:webHidden/>
              </w:rPr>
              <w:fldChar w:fldCharType="separate"/>
            </w:r>
            <w:r>
              <w:rPr>
                <w:noProof/>
                <w:webHidden/>
              </w:rPr>
              <w:t>9</w:t>
            </w:r>
            <w:r>
              <w:rPr>
                <w:noProof/>
                <w:webHidden/>
              </w:rPr>
              <w:fldChar w:fldCharType="end"/>
            </w:r>
          </w:hyperlink>
        </w:p>
        <w:p w:rsidR="00755897" w:rsidRDefault="00755897">
          <w:pPr>
            <w:pStyle w:val="TOC1"/>
            <w:tabs>
              <w:tab w:val="right" w:leader="dot" w:pos="8630"/>
            </w:tabs>
            <w:rPr>
              <w:noProof/>
              <w:lang w:val="en-GB" w:eastAsia="en-GB"/>
            </w:rPr>
          </w:pPr>
          <w:hyperlink w:anchor="_Toc219612687" w:history="1">
            <w:r w:rsidRPr="00E263BB">
              <w:rPr>
                <w:rStyle w:val="Hyperlink"/>
                <w:noProof/>
              </w:rPr>
              <w:t>EXPERIENCES DURING THE INDUSTRIAL ATTACHMENT</w:t>
            </w:r>
            <w:r>
              <w:rPr>
                <w:noProof/>
                <w:webHidden/>
              </w:rPr>
              <w:tab/>
            </w:r>
            <w:r>
              <w:rPr>
                <w:noProof/>
                <w:webHidden/>
              </w:rPr>
              <w:fldChar w:fldCharType="begin"/>
            </w:r>
            <w:r>
              <w:rPr>
                <w:noProof/>
                <w:webHidden/>
              </w:rPr>
              <w:instrText xml:space="preserve"> PAGEREF _Toc219612687 \h </w:instrText>
            </w:r>
            <w:r>
              <w:rPr>
                <w:noProof/>
                <w:webHidden/>
              </w:rPr>
            </w:r>
            <w:r>
              <w:rPr>
                <w:noProof/>
                <w:webHidden/>
              </w:rPr>
              <w:fldChar w:fldCharType="separate"/>
            </w:r>
            <w:r>
              <w:rPr>
                <w:noProof/>
                <w:webHidden/>
              </w:rPr>
              <w:t>9</w:t>
            </w:r>
            <w:r>
              <w:rPr>
                <w:noProof/>
                <w:webHidden/>
              </w:rPr>
              <w:fldChar w:fldCharType="end"/>
            </w:r>
          </w:hyperlink>
        </w:p>
        <w:p w:rsidR="00755897" w:rsidRDefault="00755897">
          <w:pPr>
            <w:pStyle w:val="TOC2"/>
            <w:tabs>
              <w:tab w:val="right" w:leader="dot" w:pos="8630"/>
            </w:tabs>
            <w:rPr>
              <w:noProof/>
              <w:lang w:val="en-GB" w:eastAsia="en-GB"/>
            </w:rPr>
          </w:pPr>
          <w:hyperlink w:anchor="_Toc219612688" w:history="1">
            <w:r w:rsidRPr="00E263BB">
              <w:rPr>
                <w:rStyle w:val="Hyperlink"/>
                <w:noProof/>
              </w:rPr>
              <w:t>5.1 Technical Skills Acquired</w:t>
            </w:r>
            <w:r>
              <w:rPr>
                <w:noProof/>
                <w:webHidden/>
              </w:rPr>
              <w:tab/>
            </w:r>
            <w:r>
              <w:rPr>
                <w:noProof/>
                <w:webHidden/>
              </w:rPr>
              <w:fldChar w:fldCharType="begin"/>
            </w:r>
            <w:r>
              <w:rPr>
                <w:noProof/>
                <w:webHidden/>
              </w:rPr>
              <w:instrText xml:space="preserve"> PAGEREF _Toc219612688 \h </w:instrText>
            </w:r>
            <w:r>
              <w:rPr>
                <w:noProof/>
                <w:webHidden/>
              </w:rPr>
            </w:r>
            <w:r>
              <w:rPr>
                <w:noProof/>
                <w:webHidden/>
              </w:rPr>
              <w:fldChar w:fldCharType="separate"/>
            </w:r>
            <w:r>
              <w:rPr>
                <w:noProof/>
                <w:webHidden/>
              </w:rPr>
              <w:t>10</w:t>
            </w:r>
            <w:r>
              <w:rPr>
                <w:noProof/>
                <w:webHidden/>
              </w:rPr>
              <w:fldChar w:fldCharType="end"/>
            </w:r>
          </w:hyperlink>
        </w:p>
        <w:p w:rsidR="00755897" w:rsidRDefault="00755897">
          <w:pPr>
            <w:pStyle w:val="TOC2"/>
            <w:tabs>
              <w:tab w:val="right" w:leader="dot" w:pos="8630"/>
            </w:tabs>
            <w:rPr>
              <w:noProof/>
              <w:lang w:val="en-GB" w:eastAsia="en-GB"/>
            </w:rPr>
          </w:pPr>
          <w:hyperlink w:anchor="_Toc219612689" w:history="1">
            <w:r w:rsidRPr="00E263BB">
              <w:rPr>
                <w:rStyle w:val="Hyperlink"/>
                <w:noProof/>
              </w:rPr>
              <w:t>5.2 SOFT SKILLS ACQUIRED</w:t>
            </w:r>
            <w:r>
              <w:rPr>
                <w:noProof/>
                <w:webHidden/>
              </w:rPr>
              <w:tab/>
            </w:r>
            <w:r>
              <w:rPr>
                <w:noProof/>
                <w:webHidden/>
              </w:rPr>
              <w:fldChar w:fldCharType="begin"/>
            </w:r>
            <w:r>
              <w:rPr>
                <w:noProof/>
                <w:webHidden/>
              </w:rPr>
              <w:instrText xml:space="preserve"> PAGEREF _Toc219612689 \h </w:instrText>
            </w:r>
            <w:r>
              <w:rPr>
                <w:noProof/>
                <w:webHidden/>
              </w:rPr>
            </w:r>
            <w:r>
              <w:rPr>
                <w:noProof/>
                <w:webHidden/>
              </w:rPr>
              <w:fldChar w:fldCharType="separate"/>
            </w:r>
            <w:r>
              <w:rPr>
                <w:noProof/>
                <w:webHidden/>
              </w:rPr>
              <w:t>11</w:t>
            </w:r>
            <w:r>
              <w:rPr>
                <w:noProof/>
                <w:webHidden/>
              </w:rPr>
              <w:fldChar w:fldCharType="end"/>
            </w:r>
          </w:hyperlink>
        </w:p>
        <w:p w:rsidR="00755897" w:rsidRDefault="00755897">
          <w:pPr>
            <w:pStyle w:val="TOC2"/>
            <w:tabs>
              <w:tab w:val="right" w:leader="dot" w:pos="8630"/>
            </w:tabs>
            <w:rPr>
              <w:noProof/>
              <w:lang w:val="en-GB" w:eastAsia="en-GB"/>
            </w:rPr>
          </w:pPr>
          <w:hyperlink w:anchor="_Toc219612690" w:history="1">
            <w:r w:rsidRPr="00E263BB">
              <w:rPr>
                <w:rStyle w:val="Hyperlink"/>
                <w:noProof/>
              </w:rPr>
              <w:t>CHAPTER SIX:</w:t>
            </w:r>
            <w:r>
              <w:rPr>
                <w:noProof/>
                <w:webHidden/>
              </w:rPr>
              <w:tab/>
            </w:r>
            <w:r>
              <w:rPr>
                <w:noProof/>
                <w:webHidden/>
              </w:rPr>
              <w:fldChar w:fldCharType="begin"/>
            </w:r>
            <w:r>
              <w:rPr>
                <w:noProof/>
                <w:webHidden/>
              </w:rPr>
              <w:instrText xml:space="preserve"> PAGEREF _Toc219612690 \h </w:instrText>
            </w:r>
            <w:r>
              <w:rPr>
                <w:noProof/>
                <w:webHidden/>
              </w:rPr>
            </w:r>
            <w:r>
              <w:rPr>
                <w:noProof/>
                <w:webHidden/>
              </w:rPr>
              <w:fldChar w:fldCharType="separate"/>
            </w:r>
            <w:r>
              <w:rPr>
                <w:noProof/>
                <w:webHidden/>
              </w:rPr>
              <w:t>13</w:t>
            </w:r>
            <w:r>
              <w:rPr>
                <w:noProof/>
                <w:webHidden/>
              </w:rPr>
              <w:fldChar w:fldCharType="end"/>
            </w:r>
          </w:hyperlink>
        </w:p>
        <w:p w:rsidR="00755897" w:rsidRDefault="00755897">
          <w:pPr>
            <w:pStyle w:val="TOC2"/>
            <w:tabs>
              <w:tab w:val="right" w:leader="dot" w:pos="8630"/>
            </w:tabs>
            <w:rPr>
              <w:noProof/>
              <w:lang w:val="en-GB" w:eastAsia="en-GB"/>
            </w:rPr>
          </w:pPr>
          <w:hyperlink w:anchor="_Toc219612691" w:history="1">
            <w:r w:rsidRPr="00E263BB">
              <w:rPr>
                <w:rStyle w:val="Hyperlink"/>
                <w:noProof/>
              </w:rPr>
              <w:t>CHALLENGES FACED DURING THE INDUSTRIAL ATTACHMENT</w:t>
            </w:r>
            <w:r>
              <w:rPr>
                <w:noProof/>
                <w:webHidden/>
              </w:rPr>
              <w:tab/>
            </w:r>
            <w:r>
              <w:rPr>
                <w:noProof/>
                <w:webHidden/>
              </w:rPr>
              <w:fldChar w:fldCharType="begin"/>
            </w:r>
            <w:r>
              <w:rPr>
                <w:noProof/>
                <w:webHidden/>
              </w:rPr>
              <w:instrText xml:space="preserve"> PAGEREF _Toc219612691 \h </w:instrText>
            </w:r>
            <w:r>
              <w:rPr>
                <w:noProof/>
                <w:webHidden/>
              </w:rPr>
            </w:r>
            <w:r>
              <w:rPr>
                <w:noProof/>
                <w:webHidden/>
              </w:rPr>
              <w:fldChar w:fldCharType="separate"/>
            </w:r>
            <w:r>
              <w:rPr>
                <w:noProof/>
                <w:webHidden/>
              </w:rPr>
              <w:t>13</w:t>
            </w:r>
            <w:r>
              <w:rPr>
                <w:noProof/>
                <w:webHidden/>
              </w:rPr>
              <w:fldChar w:fldCharType="end"/>
            </w:r>
          </w:hyperlink>
        </w:p>
        <w:p w:rsidR="00755897" w:rsidRDefault="00755897">
          <w:pPr>
            <w:pStyle w:val="TOC2"/>
            <w:tabs>
              <w:tab w:val="right" w:leader="dot" w:pos="8630"/>
            </w:tabs>
            <w:rPr>
              <w:noProof/>
              <w:lang w:val="en-GB" w:eastAsia="en-GB"/>
            </w:rPr>
          </w:pPr>
          <w:hyperlink w:anchor="_Toc219612692" w:history="1">
            <w:r w:rsidRPr="00E263BB">
              <w:rPr>
                <w:rStyle w:val="Hyperlink"/>
                <w:noProof/>
                <w:lang w:val="en-GB"/>
              </w:rPr>
              <w:t>6.1 Challenges before the Attachment</w:t>
            </w:r>
            <w:r>
              <w:rPr>
                <w:noProof/>
                <w:webHidden/>
              </w:rPr>
              <w:tab/>
            </w:r>
            <w:r>
              <w:rPr>
                <w:noProof/>
                <w:webHidden/>
              </w:rPr>
              <w:fldChar w:fldCharType="begin"/>
            </w:r>
            <w:r>
              <w:rPr>
                <w:noProof/>
                <w:webHidden/>
              </w:rPr>
              <w:instrText xml:space="preserve"> PAGEREF _Toc219612692 \h </w:instrText>
            </w:r>
            <w:r>
              <w:rPr>
                <w:noProof/>
                <w:webHidden/>
              </w:rPr>
            </w:r>
            <w:r>
              <w:rPr>
                <w:noProof/>
                <w:webHidden/>
              </w:rPr>
              <w:fldChar w:fldCharType="separate"/>
            </w:r>
            <w:r>
              <w:rPr>
                <w:noProof/>
                <w:webHidden/>
              </w:rPr>
              <w:t>13</w:t>
            </w:r>
            <w:r>
              <w:rPr>
                <w:noProof/>
                <w:webHidden/>
              </w:rPr>
              <w:fldChar w:fldCharType="end"/>
            </w:r>
          </w:hyperlink>
        </w:p>
        <w:p w:rsidR="00755897" w:rsidRDefault="00755897">
          <w:pPr>
            <w:pStyle w:val="TOC2"/>
            <w:tabs>
              <w:tab w:val="right" w:leader="dot" w:pos="8630"/>
            </w:tabs>
            <w:rPr>
              <w:noProof/>
              <w:lang w:val="en-GB" w:eastAsia="en-GB"/>
            </w:rPr>
          </w:pPr>
          <w:hyperlink w:anchor="_Toc219612693" w:history="1">
            <w:r w:rsidRPr="00E263BB">
              <w:rPr>
                <w:rStyle w:val="Hyperlink"/>
                <w:noProof/>
                <w:lang w:val="en-GB"/>
              </w:rPr>
              <w:t>6.2 Challenges during the Attachment</w:t>
            </w:r>
            <w:r>
              <w:rPr>
                <w:noProof/>
                <w:webHidden/>
              </w:rPr>
              <w:tab/>
            </w:r>
            <w:r>
              <w:rPr>
                <w:noProof/>
                <w:webHidden/>
              </w:rPr>
              <w:fldChar w:fldCharType="begin"/>
            </w:r>
            <w:r>
              <w:rPr>
                <w:noProof/>
                <w:webHidden/>
              </w:rPr>
              <w:instrText xml:space="preserve"> PAGEREF _Toc219612693 \h </w:instrText>
            </w:r>
            <w:r>
              <w:rPr>
                <w:noProof/>
                <w:webHidden/>
              </w:rPr>
            </w:r>
            <w:r>
              <w:rPr>
                <w:noProof/>
                <w:webHidden/>
              </w:rPr>
              <w:fldChar w:fldCharType="separate"/>
            </w:r>
            <w:r>
              <w:rPr>
                <w:noProof/>
                <w:webHidden/>
              </w:rPr>
              <w:t>13</w:t>
            </w:r>
            <w:r>
              <w:rPr>
                <w:noProof/>
                <w:webHidden/>
              </w:rPr>
              <w:fldChar w:fldCharType="end"/>
            </w:r>
          </w:hyperlink>
        </w:p>
        <w:p w:rsidR="00755897" w:rsidRDefault="00755897">
          <w:pPr>
            <w:pStyle w:val="TOC2"/>
            <w:tabs>
              <w:tab w:val="right" w:leader="dot" w:pos="8630"/>
            </w:tabs>
            <w:rPr>
              <w:noProof/>
              <w:lang w:val="en-GB" w:eastAsia="en-GB"/>
            </w:rPr>
          </w:pPr>
          <w:hyperlink w:anchor="_Toc219612694" w:history="1">
            <w:r w:rsidRPr="00E263BB">
              <w:rPr>
                <w:rStyle w:val="Hyperlink"/>
                <w:noProof/>
                <w:lang w:val="en-GB"/>
              </w:rPr>
              <w:t>6.3 Challenges after the Attachment</w:t>
            </w:r>
            <w:r>
              <w:rPr>
                <w:noProof/>
                <w:webHidden/>
              </w:rPr>
              <w:tab/>
            </w:r>
            <w:r>
              <w:rPr>
                <w:noProof/>
                <w:webHidden/>
              </w:rPr>
              <w:fldChar w:fldCharType="begin"/>
            </w:r>
            <w:r>
              <w:rPr>
                <w:noProof/>
                <w:webHidden/>
              </w:rPr>
              <w:instrText xml:space="preserve"> PAGEREF _Toc219612694 \h </w:instrText>
            </w:r>
            <w:r>
              <w:rPr>
                <w:noProof/>
                <w:webHidden/>
              </w:rPr>
            </w:r>
            <w:r>
              <w:rPr>
                <w:noProof/>
                <w:webHidden/>
              </w:rPr>
              <w:fldChar w:fldCharType="separate"/>
            </w:r>
            <w:r>
              <w:rPr>
                <w:noProof/>
                <w:webHidden/>
              </w:rPr>
              <w:t>14</w:t>
            </w:r>
            <w:r>
              <w:rPr>
                <w:noProof/>
                <w:webHidden/>
              </w:rPr>
              <w:fldChar w:fldCharType="end"/>
            </w:r>
          </w:hyperlink>
        </w:p>
        <w:p w:rsidR="00755897" w:rsidRDefault="00755897">
          <w:pPr>
            <w:pStyle w:val="TOC1"/>
            <w:tabs>
              <w:tab w:val="right" w:leader="dot" w:pos="8630"/>
            </w:tabs>
            <w:rPr>
              <w:noProof/>
              <w:lang w:val="en-GB" w:eastAsia="en-GB"/>
            </w:rPr>
          </w:pPr>
          <w:hyperlink w:anchor="_Toc219612695" w:history="1">
            <w:r w:rsidRPr="00E263BB">
              <w:rPr>
                <w:rStyle w:val="Hyperlink"/>
                <w:noProof/>
                <w:lang w:val="en-GB"/>
              </w:rPr>
              <w:t>CHAPTER SEVEN:</w:t>
            </w:r>
            <w:r>
              <w:rPr>
                <w:noProof/>
                <w:webHidden/>
              </w:rPr>
              <w:tab/>
            </w:r>
            <w:r>
              <w:rPr>
                <w:noProof/>
                <w:webHidden/>
              </w:rPr>
              <w:fldChar w:fldCharType="begin"/>
            </w:r>
            <w:r>
              <w:rPr>
                <w:noProof/>
                <w:webHidden/>
              </w:rPr>
              <w:instrText xml:space="preserve"> PAGEREF _Toc219612695 \h </w:instrText>
            </w:r>
            <w:r>
              <w:rPr>
                <w:noProof/>
                <w:webHidden/>
              </w:rPr>
            </w:r>
            <w:r>
              <w:rPr>
                <w:noProof/>
                <w:webHidden/>
              </w:rPr>
              <w:fldChar w:fldCharType="separate"/>
            </w:r>
            <w:r>
              <w:rPr>
                <w:noProof/>
                <w:webHidden/>
              </w:rPr>
              <w:t>15</w:t>
            </w:r>
            <w:r>
              <w:rPr>
                <w:noProof/>
                <w:webHidden/>
              </w:rPr>
              <w:fldChar w:fldCharType="end"/>
            </w:r>
          </w:hyperlink>
        </w:p>
        <w:p w:rsidR="00755897" w:rsidRDefault="00755897">
          <w:pPr>
            <w:pStyle w:val="TOC1"/>
            <w:tabs>
              <w:tab w:val="right" w:leader="dot" w:pos="8630"/>
            </w:tabs>
            <w:rPr>
              <w:noProof/>
              <w:lang w:val="en-GB" w:eastAsia="en-GB"/>
            </w:rPr>
          </w:pPr>
          <w:hyperlink w:anchor="_Toc219612696" w:history="1">
            <w:r w:rsidRPr="00E263BB">
              <w:rPr>
                <w:rStyle w:val="Hyperlink"/>
                <w:noProof/>
                <w:lang w:val="en-GB"/>
              </w:rPr>
              <w:t>RECOMMENDATIONS</w:t>
            </w:r>
            <w:r>
              <w:rPr>
                <w:noProof/>
                <w:webHidden/>
              </w:rPr>
              <w:tab/>
            </w:r>
            <w:r>
              <w:rPr>
                <w:noProof/>
                <w:webHidden/>
              </w:rPr>
              <w:fldChar w:fldCharType="begin"/>
            </w:r>
            <w:r>
              <w:rPr>
                <w:noProof/>
                <w:webHidden/>
              </w:rPr>
              <w:instrText xml:space="preserve"> PAGEREF _Toc219612696 \h </w:instrText>
            </w:r>
            <w:r>
              <w:rPr>
                <w:noProof/>
                <w:webHidden/>
              </w:rPr>
            </w:r>
            <w:r>
              <w:rPr>
                <w:noProof/>
                <w:webHidden/>
              </w:rPr>
              <w:fldChar w:fldCharType="separate"/>
            </w:r>
            <w:r>
              <w:rPr>
                <w:noProof/>
                <w:webHidden/>
              </w:rPr>
              <w:t>15</w:t>
            </w:r>
            <w:r>
              <w:rPr>
                <w:noProof/>
                <w:webHidden/>
              </w:rPr>
              <w:fldChar w:fldCharType="end"/>
            </w:r>
          </w:hyperlink>
        </w:p>
        <w:p w:rsidR="00755897" w:rsidRDefault="00755897">
          <w:pPr>
            <w:pStyle w:val="TOC2"/>
            <w:tabs>
              <w:tab w:val="right" w:leader="dot" w:pos="8630"/>
            </w:tabs>
            <w:rPr>
              <w:noProof/>
              <w:lang w:val="en-GB" w:eastAsia="en-GB"/>
            </w:rPr>
          </w:pPr>
          <w:hyperlink w:anchor="_Toc219612697" w:history="1">
            <w:r w:rsidRPr="00E263BB">
              <w:rPr>
                <w:rStyle w:val="Hyperlink"/>
                <w:noProof/>
                <w:lang w:val="en-GB"/>
              </w:rPr>
              <w:t>7.1 Recommendations for the Industrial Attachment Module</w:t>
            </w:r>
            <w:r>
              <w:rPr>
                <w:noProof/>
                <w:webHidden/>
              </w:rPr>
              <w:tab/>
            </w:r>
            <w:r>
              <w:rPr>
                <w:noProof/>
                <w:webHidden/>
              </w:rPr>
              <w:fldChar w:fldCharType="begin"/>
            </w:r>
            <w:r>
              <w:rPr>
                <w:noProof/>
                <w:webHidden/>
              </w:rPr>
              <w:instrText xml:space="preserve"> PAGEREF _Toc219612697 \h </w:instrText>
            </w:r>
            <w:r>
              <w:rPr>
                <w:noProof/>
                <w:webHidden/>
              </w:rPr>
            </w:r>
            <w:r>
              <w:rPr>
                <w:noProof/>
                <w:webHidden/>
              </w:rPr>
              <w:fldChar w:fldCharType="separate"/>
            </w:r>
            <w:r>
              <w:rPr>
                <w:noProof/>
                <w:webHidden/>
              </w:rPr>
              <w:t>15</w:t>
            </w:r>
            <w:r>
              <w:rPr>
                <w:noProof/>
                <w:webHidden/>
              </w:rPr>
              <w:fldChar w:fldCharType="end"/>
            </w:r>
          </w:hyperlink>
        </w:p>
        <w:p w:rsidR="00755897" w:rsidRDefault="00755897">
          <w:pPr>
            <w:pStyle w:val="TOC2"/>
            <w:tabs>
              <w:tab w:val="right" w:leader="dot" w:pos="8630"/>
            </w:tabs>
            <w:rPr>
              <w:noProof/>
              <w:lang w:val="en-GB" w:eastAsia="en-GB"/>
            </w:rPr>
          </w:pPr>
          <w:hyperlink w:anchor="_Toc219612698" w:history="1">
            <w:r w:rsidRPr="00E263BB">
              <w:rPr>
                <w:rStyle w:val="Hyperlink"/>
                <w:noProof/>
                <w:lang w:val="en-GB"/>
              </w:rPr>
              <w:t>7.2 Recommendations for Future Students on Attachment</w:t>
            </w:r>
            <w:r>
              <w:rPr>
                <w:noProof/>
                <w:webHidden/>
              </w:rPr>
              <w:tab/>
            </w:r>
            <w:r>
              <w:rPr>
                <w:noProof/>
                <w:webHidden/>
              </w:rPr>
              <w:fldChar w:fldCharType="begin"/>
            </w:r>
            <w:r>
              <w:rPr>
                <w:noProof/>
                <w:webHidden/>
              </w:rPr>
              <w:instrText xml:space="preserve"> PAGEREF _Toc219612698 \h </w:instrText>
            </w:r>
            <w:r>
              <w:rPr>
                <w:noProof/>
                <w:webHidden/>
              </w:rPr>
            </w:r>
            <w:r>
              <w:rPr>
                <w:noProof/>
                <w:webHidden/>
              </w:rPr>
              <w:fldChar w:fldCharType="separate"/>
            </w:r>
            <w:r>
              <w:rPr>
                <w:noProof/>
                <w:webHidden/>
              </w:rPr>
              <w:t>16</w:t>
            </w:r>
            <w:r>
              <w:rPr>
                <w:noProof/>
                <w:webHidden/>
              </w:rPr>
              <w:fldChar w:fldCharType="end"/>
            </w:r>
          </w:hyperlink>
        </w:p>
        <w:p w:rsidR="00755897" w:rsidRDefault="00755897">
          <w:pPr>
            <w:pStyle w:val="TOC2"/>
            <w:tabs>
              <w:tab w:val="right" w:leader="dot" w:pos="8630"/>
            </w:tabs>
            <w:rPr>
              <w:noProof/>
              <w:lang w:val="en-GB" w:eastAsia="en-GB"/>
            </w:rPr>
          </w:pPr>
          <w:hyperlink w:anchor="_Toc219612699" w:history="1">
            <w:r w:rsidRPr="00E263BB">
              <w:rPr>
                <w:rStyle w:val="Hyperlink"/>
                <w:noProof/>
                <w:lang w:val="en-GB"/>
              </w:rPr>
              <w:t>7.3 Recommendations for the Host Organization (Aziz Computer House)</w:t>
            </w:r>
            <w:r>
              <w:rPr>
                <w:noProof/>
                <w:webHidden/>
              </w:rPr>
              <w:tab/>
            </w:r>
            <w:r>
              <w:rPr>
                <w:noProof/>
                <w:webHidden/>
              </w:rPr>
              <w:fldChar w:fldCharType="begin"/>
            </w:r>
            <w:r>
              <w:rPr>
                <w:noProof/>
                <w:webHidden/>
              </w:rPr>
              <w:instrText xml:space="preserve"> PAGEREF _Toc219612699 \h </w:instrText>
            </w:r>
            <w:r>
              <w:rPr>
                <w:noProof/>
                <w:webHidden/>
              </w:rPr>
            </w:r>
            <w:r>
              <w:rPr>
                <w:noProof/>
                <w:webHidden/>
              </w:rPr>
              <w:fldChar w:fldCharType="separate"/>
            </w:r>
            <w:r>
              <w:rPr>
                <w:noProof/>
                <w:webHidden/>
              </w:rPr>
              <w:t>16</w:t>
            </w:r>
            <w:r>
              <w:rPr>
                <w:noProof/>
                <w:webHidden/>
              </w:rPr>
              <w:fldChar w:fldCharType="end"/>
            </w:r>
          </w:hyperlink>
        </w:p>
        <w:p w:rsidR="00755897" w:rsidRDefault="00755897">
          <w:pPr>
            <w:pStyle w:val="TOC1"/>
            <w:tabs>
              <w:tab w:val="right" w:leader="dot" w:pos="8630"/>
            </w:tabs>
            <w:rPr>
              <w:noProof/>
              <w:lang w:val="en-GB" w:eastAsia="en-GB"/>
            </w:rPr>
          </w:pPr>
          <w:hyperlink w:anchor="_Toc219612700" w:history="1">
            <w:r w:rsidRPr="00E263BB">
              <w:rPr>
                <w:rStyle w:val="Hyperlink"/>
                <w:noProof/>
                <w:lang w:val="en-GB"/>
              </w:rPr>
              <w:t>CHAPTER EIGHT</w:t>
            </w:r>
            <w:r>
              <w:rPr>
                <w:noProof/>
                <w:webHidden/>
              </w:rPr>
              <w:tab/>
            </w:r>
            <w:r>
              <w:rPr>
                <w:noProof/>
                <w:webHidden/>
              </w:rPr>
              <w:fldChar w:fldCharType="begin"/>
            </w:r>
            <w:r>
              <w:rPr>
                <w:noProof/>
                <w:webHidden/>
              </w:rPr>
              <w:instrText xml:space="preserve"> PAGEREF _Toc219612700 \h </w:instrText>
            </w:r>
            <w:r>
              <w:rPr>
                <w:noProof/>
                <w:webHidden/>
              </w:rPr>
            </w:r>
            <w:r>
              <w:rPr>
                <w:noProof/>
                <w:webHidden/>
              </w:rPr>
              <w:fldChar w:fldCharType="separate"/>
            </w:r>
            <w:r>
              <w:rPr>
                <w:noProof/>
                <w:webHidden/>
              </w:rPr>
              <w:t>17</w:t>
            </w:r>
            <w:r>
              <w:rPr>
                <w:noProof/>
                <w:webHidden/>
              </w:rPr>
              <w:fldChar w:fldCharType="end"/>
            </w:r>
          </w:hyperlink>
        </w:p>
        <w:p w:rsidR="00755897" w:rsidRDefault="00755897">
          <w:pPr>
            <w:pStyle w:val="TOC1"/>
            <w:tabs>
              <w:tab w:val="right" w:leader="dot" w:pos="8630"/>
            </w:tabs>
            <w:rPr>
              <w:noProof/>
              <w:lang w:val="en-GB" w:eastAsia="en-GB"/>
            </w:rPr>
          </w:pPr>
          <w:hyperlink w:anchor="_Toc219612701" w:history="1">
            <w:r w:rsidRPr="00E263BB">
              <w:rPr>
                <w:rStyle w:val="Hyperlink"/>
                <w:noProof/>
                <w:lang w:val="en-GB"/>
              </w:rPr>
              <w:t>CONCLUSION</w:t>
            </w:r>
            <w:r>
              <w:rPr>
                <w:noProof/>
                <w:webHidden/>
              </w:rPr>
              <w:tab/>
            </w:r>
            <w:r>
              <w:rPr>
                <w:noProof/>
                <w:webHidden/>
              </w:rPr>
              <w:fldChar w:fldCharType="begin"/>
            </w:r>
            <w:r>
              <w:rPr>
                <w:noProof/>
                <w:webHidden/>
              </w:rPr>
              <w:instrText xml:space="preserve"> PAGEREF _Toc219612701 \h </w:instrText>
            </w:r>
            <w:r>
              <w:rPr>
                <w:noProof/>
                <w:webHidden/>
              </w:rPr>
            </w:r>
            <w:r>
              <w:rPr>
                <w:noProof/>
                <w:webHidden/>
              </w:rPr>
              <w:fldChar w:fldCharType="separate"/>
            </w:r>
            <w:r>
              <w:rPr>
                <w:noProof/>
                <w:webHidden/>
              </w:rPr>
              <w:t>17</w:t>
            </w:r>
            <w:r>
              <w:rPr>
                <w:noProof/>
                <w:webHidden/>
              </w:rPr>
              <w:fldChar w:fldCharType="end"/>
            </w:r>
          </w:hyperlink>
        </w:p>
        <w:p w:rsidR="00755897" w:rsidRDefault="00755897">
          <w:pPr>
            <w:pStyle w:val="TOC1"/>
            <w:tabs>
              <w:tab w:val="right" w:leader="dot" w:pos="8630"/>
            </w:tabs>
            <w:rPr>
              <w:noProof/>
              <w:lang w:val="en-GB" w:eastAsia="en-GB"/>
            </w:rPr>
          </w:pPr>
          <w:hyperlink w:anchor="_Toc219612702" w:history="1">
            <w:r w:rsidRPr="00E263BB">
              <w:rPr>
                <w:rStyle w:val="Hyperlink"/>
                <w:noProof/>
                <w:lang w:val="en-GB"/>
              </w:rPr>
              <w:t>APPENDICES</w:t>
            </w:r>
            <w:r>
              <w:rPr>
                <w:noProof/>
                <w:webHidden/>
              </w:rPr>
              <w:tab/>
            </w:r>
            <w:r>
              <w:rPr>
                <w:noProof/>
                <w:webHidden/>
              </w:rPr>
              <w:fldChar w:fldCharType="begin"/>
            </w:r>
            <w:r>
              <w:rPr>
                <w:noProof/>
                <w:webHidden/>
              </w:rPr>
              <w:instrText xml:space="preserve"> PAGEREF _Toc219612702 \h </w:instrText>
            </w:r>
            <w:r>
              <w:rPr>
                <w:noProof/>
                <w:webHidden/>
              </w:rPr>
            </w:r>
            <w:r>
              <w:rPr>
                <w:noProof/>
                <w:webHidden/>
              </w:rPr>
              <w:fldChar w:fldCharType="separate"/>
            </w:r>
            <w:r>
              <w:rPr>
                <w:noProof/>
                <w:webHidden/>
              </w:rPr>
              <w:t>19</w:t>
            </w:r>
            <w:r>
              <w:rPr>
                <w:noProof/>
                <w:webHidden/>
              </w:rPr>
              <w:fldChar w:fldCharType="end"/>
            </w:r>
          </w:hyperlink>
        </w:p>
        <w:p w:rsidR="00755897" w:rsidRDefault="00755897">
          <w:pPr>
            <w:pStyle w:val="TOC2"/>
            <w:tabs>
              <w:tab w:val="right" w:leader="dot" w:pos="8630"/>
            </w:tabs>
            <w:rPr>
              <w:noProof/>
              <w:lang w:val="en-GB" w:eastAsia="en-GB"/>
            </w:rPr>
          </w:pPr>
          <w:hyperlink w:anchor="_Toc219612703" w:history="1">
            <w:r w:rsidRPr="00E263BB">
              <w:rPr>
                <w:rStyle w:val="Hyperlink"/>
                <w:noProof/>
                <w:lang w:val="en-GB"/>
              </w:rPr>
              <w:t>Appendix A: Definition of Terms</w:t>
            </w:r>
            <w:r>
              <w:rPr>
                <w:noProof/>
                <w:webHidden/>
              </w:rPr>
              <w:tab/>
            </w:r>
            <w:r>
              <w:rPr>
                <w:noProof/>
                <w:webHidden/>
              </w:rPr>
              <w:fldChar w:fldCharType="begin"/>
            </w:r>
            <w:r>
              <w:rPr>
                <w:noProof/>
                <w:webHidden/>
              </w:rPr>
              <w:instrText xml:space="preserve"> PAGEREF _Toc219612703 \h </w:instrText>
            </w:r>
            <w:r>
              <w:rPr>
                <w:noProof/>
                <w:webHidden/>
              </w:rPr>
            </w:r>
            <w:r>
              <w:rPr>
                <w:noProof/>
                <w:webHidden/>
              </w:rPr>
              <w:fldChar w:fldCharType="separate"/>
            </w:r>
            <w:r>
              <w:rPr>
                <w:noProof/>
                <w:webHidden/>
              </w:rPr>
              <w:t>19</w:t>
            </w:r>
            <w:r>
              <w:rPr>
                <w:noProof/>
                <w:webHidden/>
              </w:rPr>
              <w:fldChar w:fldCharType="end"/>
            </w:r>
          </w:hyperlink>
        </w:p>
        <w:p w:rsidR="00755897" w:rsidRDefault="00755897">
          <w:pPr>
            <w:pStyle w:val="TOC2"/>
            <w:tabs>
              <w:tab w:val="right" w:leader="dot" w:pos="8630"/>
            </w:tabs>
            <w:rPr>
              <w:noProof/>
              <w:lang w:val="en-GB" w:eastAsia="en-GB"/>
            </w:rPr>
          </w:pPr>
          <w:hyperlink w:anchor="_Toc219612704" w:history="1">
            <w:r w:rsidRPr="00E263BB">
              <w:rPr>
                <w:rStyle w:val="Hyperlink"/>
                <w:noProof/>
                <w:lang w:val="en-GB"/>
              </w:rPr>
              <w:t>APPENDIX B: LIST OF ABBREVIATIONS</w:t>
            </w:r>
            <w:r>
              <w:rPr>
                <w:noProof/>
                <w:webHidden/>
              </w:rPr>
              <w:tab/>
            </w:r>
            <w:r>
              <w:rPr>
                <w:noProof/>
                <w:webHidden/>
              </w:rPr>
              <w:fldChar w:fldCharType="begin"/>
            </w:r>
            <w:r>
              <w:rPr>
                <w:noProof/>
                <w:webHidden/>
              </w:rPr>
              <w:instrText xml:space="preserve"> PAGEREF _Toc219612704 \h </w:instrText>
            </w:r>
            <w:r>
              <w:rPr>
                <w:noProof/>
                <w:webHidden/>
              </w:rPr>
            </w:r>
            <w:r>
              <w:rPr>
                <w:noProof/>
                <w:webHidden/>
              </w:rPr>
              <w:fldChar w:fldCharType="separate"/>
            </w:r>
            <w:r>
              <w:rPr>
                <w:noProof/>
                <w:webHidden/>
              </w:rPr>
              <w:t>20</w:t>
            </w:r>
            <w:r>
              <w:rPr>
                <w:noProof/>
                <w:webHidden/>
              </w:rPr>
              <w:fldChar w:fldCharType="end"/>
            </w:r>
          </w:hyperlink>
        </w:p>
        <w:p w:rsidR="002C5136" w:rsidRDefault="002C5136">
          <w:r>
            <w:rPr>
              <w:b/>
              <w:bCs/>
              <w:noProof/>
            </w:rPr>
            <w:fldChar w:fldCharType="end"/>
          </w:r>
        </w:p>
      </w:sdtContent>
    </w:sdt>
    <w:p w:rsidR="006A6693" w:rsidRDefault="006A6693">
      <w:pPr>
        <w:spacing w:line="480" w:lineRule="auto"/>
        <w:jc w:val="both"/>
        <w:rPr>
          <w:rFonts w:ascii="Times New Roman" w:hAnsi="Times New Roman" w:cs="Times New Roman"/>
          <w:sz w:val="24"/>
          <w:szCs w:val="24"/>
        </w:rPr>
      </w:pPr>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pPr>
      <w:bookmarkStart w:id="6" w:name="_GoBack"/>
      <w:bookmarkEnd w:id="6"/>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pPr>
    </w:p>
    <w:p w:rsidR="006A6693" w:rsidRDefault="006A6693">
      <w:pPr>
        <w:rPr>
          <w:rFonts w:ascii="Times New Roman" w:hAnsi="Times New Roman" w:cs="Times New Roman"/>
          <w:sz w:val="24"/>
          <w:szCs w:val="24"/>
        </w:rPr>
        <w:sectPr w:rsidR="006A6693">
          <w:footerReference w:type="default" r:id="rId10"/>
          <w:pgSz w:w="12240" w:h="15840"/>
          <w:pgMar w:top="1440" w:right="1800" w:bottom="1440" w:left="1800" w:header="720" w:footer="720" w:gutter="0"/>
          <w:pgNumType w:fmt="upperRoman"/>
          <w:cols w:space="720"/>
          <w:docGrid w:linePitch="360"/>
        </w:sectPr>
      </w:pPr>
    </w:p>
    <w:p w:rsidR="006A6693" w:rsidRDefault="00767142">
      <w:pPr>
        <w:pStyle w:val="Heading1"/>
        <w:spacing w:line="240" w:lineRule="auto"/>
        <w:jc w:val="center"/>
      </w:pPr>
      <w:bookmarkStart w:id="7" w:name="_Toc219612659"/>
      <w:r>
        <w:lastRenderedPageBreak/>
        <w:t>CHAPTER ONE:</w:t>
      </w:r>
      <w:bookmarkEnd w:id="7"/>
    </w:p>
    <w:p w:rsidR="006A6693" w:rsidRDefault="00767142">
      <w:pPr>
        <w:pStyle w:val="Heading1"/>
        <w:spacing w:line="240" w:lineRule="auto"/>
        <w:jc w:val="center"/>
      </w:pPr>
      <w:bookmarkStart w:id="8" w:name="_Toc219612660"/>
      <w:r>
        <w:t>INTRODUCTION</w:t>
      </w:r>
      <w:bookmarkEnd w:id="8"/>
    </w:p>
    <w:p w:rsidR="006A6693" w:rsidRDefault="00767142" w:rsidP="00920088">
      <w:pPr>
        <w:pStyle w:val="NormalWeb"/>
        <w:spacing w:line="360" w:lineRule="auto"/>
        <w:jc w:val="both"/>
      </w:pPr>
      <w:r>
        <w:t>Industrial attachment is an essential component of the Diploma in Technology in Information Technology programme at Tamale Technical University. It provides me with the opportunity to apply the theoretical knowledge gained in the classroom to real-life working situations and prepares me for the professional demands of the information technology industry. Through this programme, I was able to gain practical experience and develop a better understanding of how IT services are delivered in a real work environment.</w:t>
      </w:r>
    </w:p>
    <w:p w:rsidR="006A6693" w:rsidRDefault="00767142">
      <w:pPr>
        <w:pStyle w:val="Heading2"/>
        <w:spacing w:line="360" w:lineRule="auto"/>
      </w:pPr>
      <w:bookmarkStart w:id="9" w:name="_Toc219612661"/>
      <w:r>
        <w:t>1.1 Purpose of the Industrial Attachment Programme</w:t>
      </w:r>
      <w:bookmarkEnd w:id="9"/>
    </w:p>
    <w:p w:rsidR="006A6693" w:rsidRDefault="00767142" w:rsidP="00920088">
      <w:pPr>
        <w:pStyle w:val="NormalWeb"/>
        <w:spacing w:line="360" w:lineRule="auto"/>
        <w:jc w:val="both"/>
      </w:pPr>
      <w:r>
        <w:t xml:space="preserve">The main purpose of the industrial attachment programme is to expose students, including myself, to practical work in the field of information technology. The programme helped me bridge the gap between theory and practice, especially in areas such as computer hardware, software applications, operating systems, and basic networking. Through this experience, I gained hands-on skills, developed technical competence, and learnt important professional values such as discipline, punctuality, teamwork, and proper workplace </w:t>
      </w:r>
      <w:r w:rsidR="00920088">
        <w:t>behavior</w:t>
      </w:r>
      <w:r>
        <w:t>. This made my training more complete and prepared me to become job-ready after graduation.</w:t>
      </w:r>
    </w:p>
    <w:p w:rsidR="006A6693" w:rsidRDefault="00767142" w:rsidP="00920088">
      <w:pPr>
        <w:pStyle w:val="Heading2"/>
        <w:spacing w:line="360" w:lineRule="auto"/>
        <w:jc w:val="both"/>
      </w:pPr>
      <w:bookmarkStart w:id="10" w:name="_Toc219612662"/>
      <w:r>
        <w:t>1.2 Scope and Benefits of the Programme</w:t>
      </w:r>
      <w:bookmarkEnd w:id="10"/>
    </w:p>
    <w:p w:rsidR="006A6693" w:rsidRDefault="00767142" w:rsidP="00920088">
      <w:pPr>
        <w:pStyle w:val="NormalWeb"/>
        <w:spacing w:line="360" w:lineRule="auto"/>
        <w:jc w:val="both"/>
      </w:pPr>
      <w:r>
        <w:t>The industrial attachment programme has wide benefits for students, the university, and the nation as a whole.</w:t>
      </w:r>
    </w:p>
    <w:p w:rsidR="006A6693" w:rsidRDefault="00767142" w:rsidP="00920088">
      <w:pPr>
        <w:pStyle w:val="NormalWeb"/>
        <w:spacing w:line="360" w:lineRule="auto"/>
        <w:jc w:val="both"/>
      </w:pPr>
      <w:r>
        <w:t>As a student, I benefited greatly from the practical training I received in areas such as hardware maintenance, software installation, troubleshooting, basic networking, and customer service. I also improved my soft skills, including communication, teamwork, time management, and problem-solving. Overall, the programme boosted my confidence and increased my readiness for employment in the IT field.</w:t>
      </w:r>
    </w:p>
    <w:p w:rsidR="006A6693" w:rsidRDefault="00767142" w:rsidP="00920088">
      <w:pPr>
        <w:pStyle w:val="NormalWeb"/>
        <w:spacing w:line="360" w:lineRule="auto"/>
        <w:jc w:val="both"/>
      </w:pPr>
      <w:r>
        <w:lastRenderedPageBreak/>
        <w:t>For the university, the programme helps Tamale Technical University produce graduates with relevant and up-to-date skills that meet the needs of the industry. It also strengthens the relationship between the university and various organizations, which can lead to better curriculum improvement, industrial feedback, and employment opportunities for future students.</w:t>
      </w:r>
    </w:p>
    <w:p w:rsidR="006A6693" w:rsidRDefault="00767142" w:rsidP="00920088">
      <w:pPr>
        <w:pStyle w:val="NormalWeb"/>
        <w:spacing w:line="360" w:lineRule="auto"/>
        <w:jc w:val="both"/>
      </w:pPr>
      <w:r>
        <w:t>For the nation, the industrial attachment programme contributes to Ghana’s digital development by producing skilled IT personnel who can support businesses, schools, and government institutions. This helps reduce youth unemployment and promotes technological advancement, especially in Northern Ghana.</w:t>
      </w:r>
    </w:p>
    <w:p w:rsidR="006A6693" w:rsidRDefault="00767142" w:rsidP="00920088">
      <w:pPr>
        <w:pStyle w:val="NormalWeb"/>
        <w:spacing w:line="360" w:lineRule="auto"/>
        <w:jc w:val="both"/>
      </w:pPr>
      <w:r>
        <w:t>The expected duration of the industrial attachment programme is usually eight weeks, which is considered adequate for gaining meaningful practical experience.</w:t>
      </w: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pStyle w:val="NormalWeb"/>
        <w:spacing w:line="360" w:lineRule="auto"/>
      </w:pPr>
    </w:p>
    <w:p w:rsidR="006A6693" w:rsidRDefault="006A6693">
      <w:pPr>
        <w:jc w:val="center"/>
        <w:rPr>
          <w:rFonts w:ascii="Times New Roman" w:hAnsi="Times New Roman" w:cs="Times New Roman"/>
          <w:sz w:val="24"/>
          <w:szCs w:val="24"/>
        </w:rPr>
      </w:pPr>
    </w:p>
    <w:p w:rsidR="006A6693" w:rsidRDefault="00767142" w:rsidP="002C5136">
      <w:pPr>
        <w:pStyle w:val="Heading1"/>
        <w:jc w:val="center"/>
      </w:pPr>
      <w:bookmarkStart w:id="11" w:name="_Toc219612663"/>
      <w:r>
        <w:lastRenderedPageBreak/>
        <w:t>CHAPTER TWO</w:t>
      </w:r>
      <w:r w:rsidR="002C5136">
        <w:t>:</w:t>
      </w:r>
      <w:bookmarkEnd w:id="11"/>
    </w:p>
    <w:p w:rsidR="006A6693" w:rsidRDefault="00767142" w:rsidP="002C5136">
      <w:pPr>
        <w:pStyle w:val="Heading1"/>
        <w:jc w:val="center"/>
      </w:pPr>
      <w:bookmarkStart w:id="12" w:name="_Toc219612664"/>
      <w:r>
        <w:t>AZIZ COMPUTER HOUSE</w:t>
      </w:r>
      <w:bookmarkEnd w:id="12"/>
    </w:p>
    <w:p w:rsidR="006A6693" w:rsidRDefault="00767142">
      <w:pPr>
        <w:pStyle w:val="Heading2"/>
        <w:spacing w:line="360" w:lineRule="auto"/>
      </w:pPr>
      <w:bookmarkStart w:id="13" w:name="_Toc219612665"/>
      <w:r>
        <w:t>2.1 Brief History</w:t>
      </w:r>
      <w:bookmarkEnd w:id="13"/>
    </w:p>
    <w:p w:rsidR="006A6693" w:rsidRDefault="00767142" w:rsidP="00920088">
      <w:pPr>
        <w:pStyle w:val="NormalWeb"/>
        <w:spacing w:line="360" w:lineRule="auto"/>
        <w:jc w:val="both"/>
      </w:pPr>
      <w:r>
        <w:t>Aziz Computers is a small, privately owned IT company right here in Tamale, in the Northern Region of Ghana. It was set up to offer cheap and dependable computer services to people, businesses, and schools around Tamale and nearby areas. Over the years, it's grown quite a bit and built a solid name for good computer sales and tech support.</w:t>
      </w:r>
    </w:p>
    <w:p w:rsidR="006A6693" w:rsidRDefault="00767142" w:rsidP="00920088">
      <w:pPr>
        <w:pStyle w:val="NormalWeb"/>
        <w:spacing w:line="360" w:lineRule="auto"/>
        <w:jc w:val="both"/>
      </w:pPr>
      <w:r>
        <w:t>It started out as just a basic shop selling computers, but then it expanded to include repairs, software setups, networking help, and even some IT advice. Thanks to the hard work of the team, keeping customers happy, and having skilled people on board, Aziz Computers has stayed strong in the local IT scene.</w:t>
      </w:r>
    </w:p>
    <w:p w:rsidR="006A6693" w:rsidRDefault="00767142" w:rsidP="00255358">
      <w:pPr>
        <w:pStyle w:val="Heading2"/>
      </w:pPr>
      <w:bookmarkStart w:id="14" w:name="_Toc219612666"/>
      <w:r>
        <w:t>2.</w:t>
      </w:r>
      <w:r w:rsidR="00255358">
        <w:t>2</w:t>
      </w:r>
      <w:r>
        <w:t xml:space="preserve"> Profile of Aziz Computer House</w:t>
      </w:r>
      <w:bookmarkEnd w:id="14"/>
    </w:p>
    <w:p w:rsidR="006A6693" w:rsidRDefault="00767142" w:rsidP="00920088">
      <w:pPr>
        <w:pStyle w:val="NormalWeb"/>
        <w:spacing w:line="360" w:lineRule="auto"/>
        <w:jc w:val="both"/>
      </w:pPr>
      <w:r>
        <w:t>Aziz Computers deals with selling, fixing, and maintaining computers and their accessories. They offer all sorts of services like repairing desktops and laptops, putting in operating systems, configuring software, getting rid of viruses, backing up data, and simple networking stuff. Plus, they sell things like keyboards, mice, printers, flash drives, hard drives, and network gear.</w:t>
      </w:r>
    </w:p>
    <w:p w:rsidR="006A6693" w:rsidRDefault="00767142" w:rsidP="00920088">
      <w:pPr>
        <w:pStyle w:val="NormalWeb"/>
        <w:spacing w:line="360" w:lineRule="auto"/>
        <w:jc w:val="both"/>
      </w:pPr>
      <w:r>
        <w:t>The shop serves everyday folks, offices, schools, and small businesses. Everything they do is focused on the customer getting things done on time and doing a good job. They have a small crew of technicians and sales people who team up to make sure customers get what they need and keep the company's good name going.</w:t>
      </w:r>
    </w:p>
    <w:p w:rsidR="006A6693" w:rsidRDefault="00767142">
      <w:pPr>
        <w:pStyle w:val="Heading3"/>
        <w:spacing w:line="360" w:lineRule="auto"/>
      </w:pPr>
      <w:bookmarkStart w:id="15" w:name="_Toc219612667"/>
      <w:r>
        <w:t>2.2.1 Vision Statement</w:t>
      </w:r>
      <w:bookmarkEnd w:id="15"/>
    </w:p>
    <w:p w:rsidR="006A6693" w:rsidRDefault="00767142" w:rsidP="00920088">
      <w:pPr>
        <w:pStyle w:val="NormalWeb"/>
        <w:spacing w:line="360" w:lineRule="auto"/>
        <w:jc w:val="both"/>
      </w:pPr>
      <w:r>
        <w:t>To be the top trusted spot for computer services in Northern Ghana, giving quality, affordable, and reliable IT help.</w:t>
      </w:r>
    </w:p>
    <w:p w:rsidR="006A6693" w:rsidRDefault="00767142">
      <w:pPr>
        <w:pStyle w:val="Heading3"/>
        <w:spacing w:line="360" w:lineRule="auto"/>
      </w:pPr>
      <w:bookmarkStart w:id="16" w:name="_Toc219612668"/>
      <w:r>
        <w:lastRenderedPageBreak/>
        <w:t>2.2.2 Mission Statement</w:t>
      </w:r>
      <w:bookmarkEnd w:id="16"/>
    </w:p>
    <w:p w:rsidR="006A6693" w:rsidRDefault="00767142" w:rsidP="00255358">
      <w:pPr>
        <w:pStyle w:val="NormalWeb"/>
        <w:spacing w:line="360" w:lineRule="auto"/>
        <w:jc w:val="both"/>
      </w:pPr>
      <w:r>
        <w:t>To deliver pro computer sales and tech services using skilled staff, up-to-date tools, and solutions that really fit what clients need.</w:t>
      </w:r>
    </w:p>
    <w:p w:rsidR="006A6693" w:rsidRDefault="00767142" w:rsidP="00255358">
      <w:pPr>
        <w:pStyle w:val="Heading2"/>
      </w:pPr>
      <w:bookmarkStart w:id="17" w:name="_Toc219612669"/>
      <w:r>
        <w:t>2.3 Organogram</w:t>
      </w:r>
      <w:bookmarkEnd w:id="17"/>
    </w:p>
    <w:p w:rsidR="006A6693" w:rsidRDefault="00767142" w:rsidP="00920088">
      <w:pPr>
        <w:pStyle w:val="NormalWeb"/>
        <w:spacing w:line="360" w:lineRule="auto"/>
        <w:jc w:val="both"/>
      </w:pPr>
      <w:r>
        <w:t>The setup at Aziz Computers is pretty straightforward. At the top is the Owner/Manager who runs everything. Then there are the Senior Technician and Sales Supervisor who report to him. The technicians take care of all the repair, installation, and maintenance work, while the sales team handles customer chats and selling products. Trainees like me and other attachment students work under the technicians' watch.</w:t>
      </w:r>
    </w:p>
    <w:p w:rsidR="006A6693" w:rsidRDefault="006A6693">
      <w:pPr>
        <w:spacing w:line="360" w:lineRule="auto"/>
        <w:rPr>
          <w:rFonts w:ascii="Times New Roman" w:hAnsi="Times New Roman" w:cs="Times New Roman"/>
          <w:sz w:val="24"/>
          <w:szCs w:val="24"/>
        </w:rPr>
      </w:pPr>
    </w:p>
    <w:p w:rsidR="006A6693" w:rsidRDefault="00767142">
      <w:pPr>
        <w:spacing w:line="360" w:lineRule="auto"/>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5486400" cy="3200400"/>
            <wp:effectExtent l="0" t="38100" r="0" b="11430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6A6693" w:rsidRDefault="006A6693">
      <w:pPr>
        <w:spacing w:line="360" w:lineRule="auto"/>
        <w:rPr>
          <w:rFonts w:ascii="Times New Roman" w:hAnsi="Times New Roman" w:cs="Times New Roman"/>
          <w:sz w:val="24"/>
          <w:szCs w:val="24"/>
        </w:rPr>
      </w:pPr>
    </w:p>
    <w:p w:rsidR="006A6693" w:rsidRDefault="006A6693">
      <w:pPr>
        <w:spacing w:line="360" w:lineRule="auto"/>
        <w:rPr>
          <w:rFonts w:ascii="Times New Roman" w:hAnsi="Times New Roman" w:cs="Times New Roman"/>
          <w:sz w:val="24"/>
          <w:szCs w:val="24"/>
        </w:rPr>
      </w:pPr>
    </w:p>
    <w:p w:rsidR="006A6693" w:rsidRDefault="00767142">
      <w:pPr>
        <w:pStyle w:val="Heading1"/>
        <w:jc w:val="center"/>
      </w:pPr>
      <w:bookmarkStart w:id="18" w:name="_Toc219612670"/>
      <w:r>
        <w:lastRenderedPageBreak/>
        <w:t>CHAPTER THREE:</w:t>
      </w:r>
      <w:bookmarkEnd w:id="18"/>
    </w:p>
    <w:p w:rsidR="006A6693" w:rsidRDefault="00767142">
      <w:pPr>
        <w:pStyle w:val="Heading1"/>
        <w:jc w:val="center"/>
      </w:pPr>
      <w:bookmarkStart w:id="19" w:name="_Toc219612671"/>
      <w:r>
        <w:t>USE OF ICT AT AZIZ COMPUTER HOUSE</w:t>
      </w:r>
      <w:bookmarkEnd w:id="19"/>
    </w:p>
    <w:p w:rsidR="00255358" w:rsidRPr="00255358" w:rsidRDefault="00255358" w:rsidP="0025535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Information and Communication Technology (ICT) plays a central role in the daily operations of Aziz Computer House. Throughout my industrial attachment, I observed and participated in the extensive use of ICT tools to support technical services, communication, record-keeping, and customer service. The effective use of ICT resources made work faster, more accurate, and well organized.</w:t>
      </w:r>
    </w:p>
    <w:p w:rsidR="00255358" w:rsidRPr="00255358" w:rsidRDefault="00255358" w:rsidP="00255358">
      <w:pPr>
        <w:pStyle w:val="Heading2"/>
        <w:rPr>
          <w:lang w:val="en-GB"/>
        </w:rPr>
      </w:pPr>
      <w:bookmarkStart w:id="20" w:name="_Toc219612672"/>
      <w:r w:rsidRPr="00255358">
        <w:rPr>
          <w:lang w:val="en-GB"/>
        </w:rPr>
        <w:t>3.1 Use of Computers</w:t>
      </w:r>
      <w:bookmarkEnd w:id="20"/>
    </w:p>
    <w:p w:rsidR="00255358" w:rsidRPr="00255358" w:rsidRDefault="00255358" w:rsidP="0025535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Desktop computers and laptops were the primary tools used by technicians at Aziz Computer House. I used these systems to diagnose hardware and software faults, install operating systems, configure software applications, recover lost data, and perform general troubleshooting tasks. Computers also served as workstations for documenting repair activities and maintaining records of services rendered to customers.</w:t>
      </w:r>
    </w:p>
    <w:p w:rsidR="00255358" w:rsidRPr="00255358" w:rsidRDefault="00255358" w:rsidP="00255358">
      <w:pPr>
        <w:pStyle w:val="Heading2"/>
        <w:rPr>
          <w:lang w:val="en-GB"/>
        </w:rPr>
      </w:pPr>
      <w:bookmarkStart w:id="21" w:name="_Toc219612673"/>
      <w:r w:rsidRPr="00255358">
        <w:rPr>
          <w:lang w:val="en-GB"/>
        </w:rPr>
        <w:t>3.2 Use of Mobile Phones</w:t>
      </w:r>
      <w:bookmarkEnd w:id="21"/>
    </w:p>
    <w:p w:rsidR="00255358" w:rsidRPr="00255358" w:rsidRDefault="00255358" w:rsidP="0025535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Mobile phones were an important communication tool during the attachment period. I used mobile phones to communicate with customers and suppliers through calls and messaging applications such as WhatsApp. Customers were contacted to provide updates on the status of their repairs, while suppliers were reached for inquiries and ordering of spare parts. Mobile phones also provided quick internet access for urgent technical searches.</w:t>
      </w:r>
    </w:p>
    <w:p w:rsidR="00255358" w:rsidRPr="00255358" w:rsidRDefault="00255358" w:rsidP="00255358">
      <w:pPr>
        <w:pStyle w:val="Heading2"/>
        <w:rPr>
          <w:lang w:val="en-GB"/>
        </w:rPr>
      </w:pPr>
      <w:bookmarkStart w:id="22" w:name="_Toc219612674"/>
      <w:r w:rsidRPr="00255358">
        <w:rPr>
          <w:lang w:val="en-GB"/>
        </w:rPr>
        <w:t>3.3 Use of the Internet</w:t>
      </w:r>
      <w:bookmarkEnd w:id="22"/>
    </w:p>
    <w:p w:rsidR="00255358" w:rsidRPr="00255358" w:rsidRDefault="00255358" w:rsidP="0025535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The internet was an essential ICT resource at Aziz Computer House. I used the internet to download operating system updates, device drivers, antivirus software, and other utility tools required for system maintenance. In cases of complex technical problems, I relied on online resources such as manufacturers’ websites, technical forums, and video tutorials to find solutions and improve my understanding.</w:t>
      </w:r>
    </w:p>
    <w:p w:rsidR="00255358" w:rsidRPr="00255358" w:rsidRDefault="00255358" w:rsidP="00255358">
      <w:pPr>
        <w:pStyle w:val="Heading2"/>
        <w:rPr>
          <w:lang w:val="en-GB"/>
        </w:rPr>
      </w:pPr>
      <w:bookmarkStart w:id="23" w:name="_Toc219612675"/>
      <w:r w:rsidRPr="00255358">
        <w:rPr>
          <w:lang w:val="en-GB"/>
        </w:rPr>
        <w:lastRenderedPageBreak/>
        <w:t>3.4 Use of Storage Devices</w:t>
      </w:r>
      <w:bookmarkEnd w:id="23"/>
    </w:p>
    <w:p w:rsidR="00255358" w:rsidRPr="00255358" w:rsidRDefault="00255358" w:rsidP="0025535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Various storage devices, including external hard drives, pen drives, and memory cards, were frequently used during the attachment. I used these devices to back up customer data before formatting systems, transfer files, create bootable drives for operating system installation, and recover lost data. The use of storage devices helped ensure the safety and security of customer information.</w:t>
      </w:r>
    </w:p>
    <w:p w:rsidR="00255358" w:rsidRPr="00255358" w:rsidRDefault="00255358" w:rsidP="00255358">
      <w:pPr>
        <w:pStyle w:val="Heading2"/>
        <w:rPr>
          <w:lang w:val="en-GB"/>
        </w:rPr>
      </w:pPr>
      <w:bookmarkStart w:id="24" w:name="_Toc219612676"/>
      <w:r w:rsidRPr="00255358">
        <w:rPr>
          <w:lang w:val="en-GB"/>
        </w:rPr>
        <w:t>3.5 Use of Printers and Scanners</w:t>
      </w:r>
      <w:bookmarkEnd w:id="24"/>
    </w:p>
    <w:p w:rsidR="00255358" w:rsidRPr="00255358" w:rsidRDefault="00255358" w:rsidP="0025535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Printers and scanners were used for printing receipts, invoices, and repair reports, as well as scanning documents when required by customers. I assisted in printing and scanning tasks, which contributed to proper documentation and professional record-keeping within the organization.</w:t>
      </w:r>
    </w:p>
    <w:p w:rsidR="00255358" w:rsidRPr="00255358" w:rsidRDefault="00255358" w:rsidP="00255358">
      <w:pPr>
        <w:pStyle w:val="Heading2"/>
        <w:rPr>
          <w:lang w:val="en-GB"/>
        </w:rPr>
      </w:pPr>
      <w:bookmarkStart w:id="25" w:name="_Toc219612677"/>
      <w:r w:rsidRPr="00255358">
        <w:rPr>
          <w:lang w:val="en-GB"/>
        </w:rPr>
        <w:t>3.6 Use of Networking Devices</w:t>
      </w:r>
      <w:bookmarkEnd w:id="25"/>
    </w:p>
    <w:p w:rsidR="00255358" w:rsidRPr="00255358" w:rsidRDefault="00255358" w:rsidP="0025535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Networking devices such as routers and modems were used to provide internet connectivity within the shop. I assisted in setting up and testing Wi-Fi connections on customers’ laptops and desktop computers. These devices also enabled efficient communication and access to online resources.</w:t>
      </w:r>
    </w:p>
    <w:p w:rsidR="00255358" w:rsidRPr="00255358" w:rsidRDefault="00255358" w:rsidP="00FA5D08">
      <w:pPr>
        <w:pStyle w:val="Heading2"/>
        <w:rPr>
          <w:lang w:val="en-GB"/>
        </w:rPr>
      </w:pPr>
      <w:bookmarkStart w:id="26" w:name="_Toc219612678"/>
      <w:r w:rsidRPr="00255358">
        <w:rPr>
          <w:lang w:val="en-GB"/>
        </w:rPr>
        <w:t>3.7 Summary of ICT Usage</w:t>
      </w:r>
      <w:bookmarkEnd w:id="26"/>
    </w:p>
    <w:p w:rsidR="00255358" w:rsidRPr="00255358" w:rsidRDefault="00255358" w:rsidP="00FA5D08">
      <w:pPr>
        <w:spacing w:before="100" w:beforeAutospacing="1" w:after="100" w:afterAutospacing="1" w:line="360" w:lineRule="auto"/>
        <w:jc w:val="both"/>
        <w:rPr>
          <w:rFonts w:ascii="Times New Roman" w:eastAsia="Times New Roman" w:hAnsi="Times New Roman" w:cs="Times New Roman"/>
          <w:sz w:val="24"/>
          <w:szCs w:val="24"/>
          <w:lang w:val="en-GB"/>
        </w:rPr>
      </w:pPr>
      <w:r w:rsidRPr="00255358">
        <w:rPr>
          <w:rFonts w:ascii="Times New Roman" w:eastAsia="Times New Roman" w:hAnsi="Times New Roman" w:cs="Times New Roman"/>
          <w:sz w:val="24"/>
          <w:szCs w:val="24"/>
          <w:lang w:val="en-GB"/>
        </w:rPr>
        <w:t>In summary, the effective use of ICT tools at Aziz Computer House greatly enhanced productivity and service delivery. These technologies improved communication, ensured accurate record-keeping, and enabled efficient execution of technical tasks. My exposure to these ICT applications strengthened my practical skills and deepened my understanding of how technology supports daily operations in an IT service environment.</w:t>
      </w:r>
    </w:p>
    <w:p w:rsidR="006A6693" w:rsidRDefault="006A6693">
      <w:pPr>
        <w:spacing w:before="100" w:beforeAutospacing="1" w:after="100" w:afterAutospacing="1" w:line="360" w:lineRule="auto"/>
        <w:rPr>
          <w:rFonts w:ascii="Times New Roman" w:eastAsia="Times New Roman" w:hAnsi="Times New Roman" w:cs="Times New Roman"/>
          <w:sz w:val="24"/>
          <w:szCs w:val="24"/>
        </w:rPr>
      </w:pPr>
    </w:p>
    <w:p w:rsidR="006A6693" w:rsidRDefault="006A6693">
      <w:pPr>
        <w:spacing w:before="100" w:beforeAutospacing="1" w:after="100" w:afterAutospacing="1" w:line="360" w:lineRule="auto"/>
        <w:rPr>
          <w:rFonts w:ascii="Times New Roman" w:eastAsia="Times New Roman" w:hAnsi="Times New Roman" w:cs="Times New Roman"/>
          <w:sz w:val="24"/>
          <w:szCs w:val="24"/>
        </w:rPr>
      </w:pPr>
    </w:p>
    <w:p w:rsidR="006A6693" w:rsidRDefault="00767142">
      <w:pPr>
        <w:pStyle w:val="Heading1"/>
        <w:spacing w:line="240" w:lineRule="auto"/>
        <w:jc w:val="center"/>
      </w:pPr>
      <w:bookmarkStart w:id="27" w:name="_Toc219612679"/>
      <w:r>
        <w:lastRenderedPageBreak/>
        <w:t>CHAPTER FOUR:</w:t>
      </w:r>
      <w:bookmarkEnd w:id="27"/>
    </w:p>
    <w:p w:rsidR="006A6693" w:rsidRDefault="00767142">
      <w:pPr>
        <w:pStyle w:val="Heading1"/>
        <w:spacing w:line="240" w:lineRule="auto"/>
        <w:jc w:val="center"/>
      </w:pPr>
      <w:bookmarkStart w:id="28" w:name="_Toc219612680"/>
      <w:r>
        <w:t>IMPORTANCE OF THE INDUSTRIAL ATTACHMENT</w:t>
      </w:r>
      <w:bookmarkEnd w:id="28"/>
    </w:p>
    <w:p w:rsidR="00E056C7" w:rsidRPr="00E056C7" w:rsidRDefault="00E056C7" w:rsidP="00E056C7">
      <w:pPr>
        <w:pStyle w:val="NormalWeb"/>
        <w:spacing w:line="360" w:lineRule="auto"/>
      </w:pPr>
      <w:r w:rsidRPr="00E056C7">
        <w:rPr>
          <w:lang w:val="en-GB"/>
        </w:rPr>
        <w:t>The industrial attachment component of the Diploma in Technology in Information Technology programme is very important to my academic and professional development. The programme provided me with practical exposure and helped me understand the relevance of the theoretical knowledge acquired in the classroom. The importance of the industrial attachment is discussed below.</w:t>
      </w:r>
    </w:p>
    <w:p w:rsidR="00E056C7" w:rsidRPr="00E056C7" w:rsidRDefault="00E056C7" w:rsidP="00E056C7">
      <w:pPr>
        <w:pStyle w:val="Heading2"/>
        <w:rPr>
          <w:lang w:val="en-GB"/>
        </w:rPr>
      </w:pPr>
      <w:bookmarkStart w:id="29" w:name="_Toc219612681"/>
      <w:r w:rsidRPr="00E056C7">
        <w:rPr>
          <w:lang w:val="en-GB"/>
        </w:rPr>
        <w:t>4.1 Application of Theory to Practice</w:t>
      </w:r>
      <w:bookmarkEnd w:id="29"/>
    </w:p>
    <w:p w:rsidR="00E056C7" w:rsidRPr="00E056C7" w:rsidRDefault="00E056C7" w:rsidP="00E056C7">
      <w:pPr>
        <w:pStyle w:val="NormalWeb"/>
        <w:spacing w:line="360" w:lineRule="auto"/>
        <w:rPr>
          <w:lang w:val="en-GB"/>
        </w:rPr>
      </w:pPr>
      <w:r w:rsidRPr="00E056C7">
        <w:rPr>
          <w:lang w:val="en-GB"/>
        </w:rPr>
        <w:t>During my academic studies, I learnt various theoretical concepts related to computer hardware, software, networking, and information systems. The industrial attachment allowed me to apply this knowledge to real-life situations. By working on actual computer faults and technical problems, I was able to clearly understand how classroom concepts are implemented in a real working environment. This experience helped to strengthen my understanding and made learning more meaningful.</w:t>
      </w:r>
    </w:p>
    <w:p w:rsidR="00E056C7" w:rsidRPr="00E056C7" w:rsidRDefault="00E056C7" w:rsidP="00E056C7">
      <w:pPr>
        <w:pStyle w:val="Heading2"/>
        <w:rPr>
          <w:lang w:val="en-GB"/>
        </w:rPr>
      </w:pPr>
      <w:bookmarkStart w:id="30" w:name="_Toc219612682"/>
      <w:r w:rsidRPr="00E056C7">
        <w:rPr>
          <w:lang w:val="en-GB"/>
        </w:rPr>
        <w:t>4.2 Acquisition of Practical Skills</w:t>
      </w:r>
      <w:bookmarkEnd w:id="30"/>
    </w:p>
    <w:p w:rsidR="00E056C7" w:rsidRPr="00E056C7" w:rsidRDefault="00E056C7" w:rsidP="00E056C7">
      <w:pPr>
        <w:pStyle w:val="NormalWeb"/>
        <w:spacing w:line="360" w:lineRule="auto"/>
        <w:rPr>
          <w:lang w:val="en-GB"/>
        </w:rPr>
      </w:pPr>
      <w:r w:rsidRPr="00E056C7">
        <w:rPr>
          <w:lang w:val="en-GB"/>
        </w:rPr>
        <w:t>The attachment enabled me to acquire valuable hands-on skills that cannot be fully gained through classroom instruction alone. I developed practical skills in troubleshooting hardware faults, installing operating systems and application software, resolving basic network issues, and maintaining computer systems. Through regular practice at Aziz Computer House, I became more competent and confident in performing these tasks independently.</w:t>
      </w:r>
    </w:p>
    <w:p w:rsidR="00E056C7" w:rsidRPr="00E056C7" w:rsidRDefault="00E056C7" w:rsidP="00E056C7">
      <w:pPr>
        <w:pStyle w:val="Heading2"/>
        <w:rPr>
          <w:lang w:val="en-GB"/>
        </w:rPr>
      </w:pPr>
      <w:bookmarkStart w:id="31" w:name="_Toc219612683"/>
      <w:r w:rsidRPr="00E056C7">
        <w:rPr>
          <w:lang w:val="en-GB"/>
        </w:rPr>
        <w:t>4.3 Exposure to the Real Work Environment</w:t>
      </w:r>
      <w:bookmarkEnd w:id="31"/>
    </w:p>
    <w:p w:rsidR="00E056C7" w:rsidRPr="00E056C7" w:rsidRDefault="00E056C7" w:rsidP="00E056C7">
      <w:pPr>
        <w:pStyle w:val="NormalWeb"/>
        <w:spacing w:line="360" w:lineRule="auto"/>
        <w:rPr>
          <w:lang w:val="en-GB"/>
        </w:rPr>
      </w:pPr>
      <w:r w:rsidRPr="00E056C7">
        <w:rPr>
          <w:lang w:val="en-GB"/>
        </w:rPr>
        <w:t xml:space="preserve">One major benefit of the industrial attachment was exposure to the real working environment. I learnt the importance of punctuality, discipline, teamwork, and adherence to workplace rules and procedures. I also gained experience in dealing with customers professionally, including handling complaints and explaining technical issues in a polite </w:t>
      </w:r>
      <w:r w:rsidRPr="00E056C7">
        <w:rPr>
          <w:lang w:val="en-GB"/>
        </w:rPr>
        <w:lastRenderedPageBreak/>
        <w:t>and respectful manner. These experiences prepared me for the realities of employment after graduation.</w:t>
      </w:r>
    </w:p>
    <w:p w:rsidR="00E056C7" w:rsidRPr="00E056C7" w:rsidRDefault="00E056C7" w:rsidP="00E056C7">
      <w:pPr>
        <w:pStyle w:val="Heading2"/>
        <w:rPr>
          <w:lang w:val="en-GB"/>
        </w:rPr>
      </w:pPr>
      <w:bookmarkStart w:id="32" w:name="_Toc219612684"/>
      <w:r w:rsidRPr="00E056C7">
        <w:rPr>
          <w:lang w:val="en-GB"/>
        </w:rPr>
        <w:t>4.4 Career Development and Confidence Building</w:t>
      </w:r>
      <w:bookmarkEnd w:id="32"/>
    </w:p>
    <w:p w:rsidR="00E056C7" w:rsidRPr="00E056C7" w:rsidRDefault="00E056C7" w:rsidP="00E056C7">
      <w:pPr>
        <w:pStyle w:val="NormalWeb"/>
        <w:spacing w:line="360" w:lineRule="auto"/>
        <w:rPr>
          <w:lang w:val="en-GB"/>
        </w:rPr>
      </w:pPr>
      <w:r w:rsidRPr="00E056C7">
        <w:rPr>
          <w:lang w:val="en-GB"/>
        </w:rPr>
        <w:t>The industrial attachment helped me identify my strengths and interests within the field of information technology. Through practical work, I discovered a strong interest in troubleshooting and customer support. Completing real tasks successfully increased my self-confidence and improved my readiness for future employment, job interviews, or even establishing a small IT service business.</w:t>
      </w:r>
    </w:p>
    <w:p w:rsidR="00E056C7" w:rsidRPr="00E056C7" w:rsidRDefault="00E056C7" w:rsidP="00E056C7">
      <w:pPr>
        <w:pStyle w:val="Heading2"/>
        <w:rPr>
          <w:lang w:val="en-GB"/>
        </w:rPr>
      </w:pPr>
      <w:bookmarkStart w:id="33" w:name="_Toc219612685"/>
      <w:r w:rsidRPr="00E056C7">
        <w:rPr>
          <w:lang w:val="en-GB"/>
        </w:rPr>
        <w:t>4.5 Strengthening the Link between School and Industry</w:t>
      </w:r>
      <w:bookmarkEnd w:id="33"/>
    </w:p>
    <w:p w:rsidR="00E056C7" w:rsidRPr="00E056C7" w:rsidRDefault="00E056C7" w:rsidP="00E056C7">
      <w:pPr>
        <w:pStyle w:val="NormalWeb"/>
        <w:spacing w:line="360" w:lineRule="auto"/>
        <w:rPr>
          <w:lang w:val="en-GB"/>
        </w:rPr>
      </w:pPr>
      <w:r w:rsidRPr="00E056C7">
        <w:rPr>
          <w:lang w:val="en-GB"/>
        </w:rPr>
        <w:t>The industrial attachment programme serves as a bridge between the university and the industry. By participating in current industrial practices, I gained insight into modern technologies and work methods used by IT professionals. This feedback is important in helping Tamale Technical University align its curriculum with industry demands, ensuring that graduates possess relevant and employable skills.</w:t>
      </w:r>
    </w:p>
    <w:p w:rsidR="00E056C7" w:rsidRDefault="00E056C7">
      <w:pPr>
        <w:pStyle w:val="NormalWeb"/>
        <w:spacing w:line="360" w:lineRule="auto"/>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E056C7" w:rsidRDefault="00E056C7" w:rsidP="00E056C7">
      <w:pPr>
        <w:tabs>
          <w:tab w:val="left" w:pos="720"/>
        </w:tabs>
        <w:spacing w:before="100" w:beforeAutospacing="1" w:after="100" w:afterAutospacing="1" w:line="360" w:lineRule="auto"/>
        <w:rPr>
          <w:rFonts w:ascii="Times New Roman" w:hAnsi="Times New Roman" w:cs="Times New Roman"/>
          <w:sz w:val="24"/>
          <w:szCs w:val="24"/>
        </w:rPr>
      </w:pPr>
    </w:p>
    <w:p w:rsidR="006A6693" w:rsidRDefault="00767142">
      <w:pPr>
        <w:pStyle w:val="Heading1"/>
        <w:spacing w:line="360" w:lineRule="auto"/>
        <w:jc w:val="center"/>
      </w:pPr>
      <w:bookmarkStart w:id="34" w:name="_Toc219612686"/>
      <w:r>
        <w:lastRenderedPageBreak/>
        <w:t>CHAPTER FIVE</w:t>
      </w:r>
      <w:r w:rsidR="000F7A2E">
        <w:t>:</w:t>
      </w:r>
      <w:bookmarkEnd w:id="34"/>
    </w:p>
    <w:p w:rsidR="006A6693" w:rsidRDefault="00767142">
      <w:pPr>
        <w:pStyle w:val="Heading1"/>
        <w:spacing w:line="360" w:lineRule="auto"/>
        <w:jc w:val="center"/>
        <w:rPr>
          <w:rFonts w:eastAsia="Times New Roman" w:cs="Times New Roman"/>
          <w:szCs w:val="24"/>
        </w:rPr>
      </w:pPr>
      <w:bookmarkStart w:id="35" w:name="_Toc219612687"/>
      <w:r>
        <w:t>EXPERIENCES DURING THE INDUSTRIAL ATTACHMENT</w:t>
      </w:r>
      <w:bookmarkEnd w:id="35"/>
    </w:p>
    <w:p w:rsidR="006A6693" w:rsidRDefault="0076714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industrial attachment took place at Aziz Computers in </w:t>
      </w:r>
      <w:r w:rsidR="00FB1779">
        <w:rPr>
          <w:rFonts w:ascii="Times New Roman" w:hAnsi="Times New Roman" w:cs="Times New Roman"/>
          <w:sz w:val="24"/>
          <w:szCs w:val="24"/>
        </w:rPr>
        <w:t>Tamale,</w:t>
      </w:r>
      <w:r>
        <w:rPr>
          <w:rFonts w:ascii="Times New Roman" w:hAnsi="Times New Roman" w:cs="Times New Roman"/>
          <w:sz w:val="24"/>
          <w:szCs w:val="24"/>
        </w:rPr>
        <w:t xml:space="preserve"> from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 xml:space="preserve">November 2025 to December 22, 2025. Even though it was supposed to be eight weeks, it ended up being about seven </w:t>
      </w:r>
      <w:r w:rsidR="00FB1779">
        <w:rPr>
          <w:rFonts w:ascii="Times New Roman" w:hAnsi="Times New Roman" w:cs="Times New Roman"/>
          <w:sz w:val="24"/>
          <w:szCs w:val="24"/>
        </w:rPr>
        <w:t>weeks,</w:t>
      </w:r>
      <w:r>
        <w:rPr>
          <w:rFonts w:ascii="Times New Roman" w:hAnsi="Times New Roman" w:cs="Times New Roman"/>
          <w:sz w:val="24"/>
          <w:szCs w:val="24"/>
        </w:rPr>
        <w:t xml:space="preserve"> but I still learned a lot during that time. I got to do so many practical things in IT, and it really showed me how everything we study in school is used in actual work.</w:t>
      </w:r>
    </w:p>
    <w:p w:rsidR="006A6693" w:rsidRDefault="00767142">
      <w:pPr>
        <w:pStyle w:val="NormalWeb"/>
        <w:spacing w:line="360" w:lineRule="auto"/>
        <w:jc w:val="both"/>
      </w:pPr>
      <w:r>
        <w:t>When I first started, my supervisor gave me a short orientation. He explained the shop rules, how to stay safe (like not touching live parts or using tools carefully), and how things generally run at Aziz Computers. After that, I didn't jump straight into big jobs it was step by step. My supervisor would show me how to do something first, then let me try it while he watched and guided me.</w:t>
      </w:r>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of the main things I did were</w:t>
      </w:r>
      <w:r w:rsidR="00FB1779">
        <w:rPr>
          <w:rFonts w:ascii="Times New Roman" w:eastAsia="Times New Roman" w:hAnsi="Times New Roman" w:cs="Times New Roman"/>
          <w:sz w:val="24"/>
          <w:szCs w:val="24"/>
        </w:rPr>
        <w:t xml:space="preserve"> installing operating systems, </w:t>
      </w:r>
      <w:r>
        <w:rPr>
          <w:rFonts w:ascii="Times New Roman" w:eastAsia="Times New Roman" w:hAnsi="Times New Roman" w:cs="Times New Roman"/>
          <w:sz w:val="24"/>
          <w:szCs w:val="24"/>
        </w:rPr>
        <w:t xml:space="preserve">mostly Windows 10, but sometimes Windows 7 for older machines. I also formatted and partitioned hard drives, made bootable </w:t>
      </w:r>
      <w:r w:rsidR="00FB1779">
        <w:rPr>
          <w:rFonts w:ascii="Times New Roman" w:eastAsia="Times New Roman" w:hAnsi="Times New Roman" w:cs="Times New Roman"/>
          <w:sz w:val="24"/>
          <w:szCs w:val="24"/>
        </w:rPr>
        <w:t>pen drives</w:t>
      </w:r>
      <w:r>
        <w:rPr>
          <w:rFonts w:ascii="Times New Roman" w:eastAsia="Times New Roman" w:hAnsi="Times New Roman" w:cs="Times New Roman"/>
          <w:sz w:val="24"/>
          <w:szCs w:val="24"/>
        </w:rPr>
        <w:t>, installed software like Microsoft Office, browsers, and antivirus programs. On the hardware side, I cleaned dusty fans and RAM, removed and replaced hard disks, swapped out faulty RAM sticks, and helped fix loose connections inside laptops.</w:t>
      </w:r>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also got involved in checking customers' computers when they brought them in. I'd listen to what the problem was (like "it's slow" or "it won't s</w:t>
      </w:r>
      <w:r w:rsidR="00FB1779">
        <w:rPr>
          <w:rFonts w:ascii="Times New Roman" w:eastAsia="Times New Roman" w:hAnsi="Times New Roman" w:cs="Times New Roman"/>
          <w:sz w:val="24"/>
          <w:szCs w:val="24"/>
        </w:rPr>
        <w:t xml:space="preserve">tart"), then help diagnose it, </w:t>
      </w:r>
      <w:r>
        <w:rPr>
          <w:rFonts w:ascii="Times New Roman" w:eastAsia="Times New Roman" w:hAnsi="Times New Roman" w:cs="Times New Roman"/>
          <w:sz w:val="24"/>
          <w:szCs w:val="24"/>
        </w:rPr>
        <w:t>sometimes it was viruses, sometimes dust, or even a bad power supply. After fixing, we always tested everything properly to make sure it was working before giving it back. I really liked seeing customers happy when their machine was fixed.</w:t>
      </w:r>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Throughout the whole time, my supervisor was very patient. Whenever I made a mistake (and I did a few at the beginning!), he would explain what went wrong and show me the right way. That helped me get better quickly and feel more confident doing things on my own towards the end.</w:t>
      </w:r>
    </w:p>
    <w:p w:rsidR="006A6693" w:rsidRPr="00FB1779" w:rsidRDefault="00767142" w:rsidP="00FB1779">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Overall, the attachment was super helpful and eye-opening. It w</w:t>
      </w:r>
      <w:r w:rsidR="00FB1779">
        <w:rPr>
          <w:rFonts w:ascii="Times New Roman" w:eastAsia="Times New Roman" w:hAnsi="Times New Roman" w:cs="Times New Roman"/>
          <w:sz w:val="24"/>
          <w:szCs w:val="24"/>
        </w:rPr>
        <w:t>asn't just watching,</w:t>
      </w:r>
      <w:r>
        <w:rPr>
          <w:rFonts w:ascii="Times New Roman" w:eastAsia="Times New Roman" w:hAnsi="Times New Roman" w:cs="Times New Roman"/>
          <w:sz w:val="24"/>
          <w:szCs w:val="24"/>
        </w:rPr>
        <w:t xml:space="preserve"> it was real doing, and now I feel much more ready for IT work after school.</w:t>
      </w:r>
    </w:p>
    <w:p w:rsidR="006A6693" w:rsidRDefault="00767142" w:rsidP="00FB1779">
      <w:pPr>
        <w:pStyle w:val="Heading2"/>
      </w:pPr>
      <w:bookmarkStart w:id="36" w:name="_Toc219612688"/>
      <w:r>
        <w:t>5.1 Technical Skills Acquired</w:t>
      </w:r>
      <w:bookmarkEnd w:id="36"/>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my industrial attachment at Aziz Computers from 3rd November 2025 to 22nd December 2025, I was exposed to various technical skills related to computer hardware, software, and basic networking. These skills greatly improved my practical knowledge and confidence in the field of Information Technology.</w:t>
      </w:r>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major technical skills I acquired was computer hardware troubleshooting. I learned how to identify faulty components such as hard disk drives, RAM, power supply units, and laptop batteries. I was also taught how to safely remove and fix hard disk drives, clean internal computer parts, and replace damaged components under supervision. This helped me understand the internal structure of computers and how hardware problems affect system performance.</w:t>
      </w:r>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also gained hands-on experience in software installation and troubleshooting. I learned how to install and configure operating systems such as Microsoft Windows 7 and Windows 10 on desktops and laptops. In addition, I assisted in installing application software like Microsoft Office, antivirus programs, and other utility tools. I was taught how to format and partition hard drives before installing operating systems and how to troubleshoot common software issues such as boot errors and slow system performance.</w:t>
      </w:r>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important skill I acquired was driver installation and system configuration. I learned how to install drivers for devices such as printers, keyboards, Wi-Fi adapters, and display cards. I also gained basic knowledge in BIOS setup and system updates.</w:t>
      </w:r>
    </w:p>
    <w:p w:rsidR="006A6693" w:rsidRDefault="0076714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I was introduced to basic networking skills, including connecting computers to Wi-Fi networks, checking network connectivity, and resolving simple internet issues. Overall, the technical skills I gained during the attachment have prepared me for real-world IT tasks and strengthened my interest in pursuing a career in Information Technology.</w:t>
      </w:r>
    </w:p>
    <w:p w:rsidR="006A6693" w:rsidRDefault="00767142" w:rsidP="00FB1779">
      <w:pPr>
        <w:pStyle w:val="Heading2"/>
        <w:rPr>
          <w:rFonts w:eastAsia="Times New Roman"/>
        </w:rPr>
      </w:pPr>
      <w:bookmarkStart w:id="37" w:name="_Toc219612689"/>
      <w:r>
        <w:lastRenderedPageBreak/>
        <w:t>5.2 SOFT SKILLS ACQUIRED</w:t>
      </w:r>
      <w:bookmarkEnd w:id="37"/>
    </w:p>
    <w:p w:rsidR="006A6693" w:rsidRDefault="00767142">
      <w:pPr>
        <w:pStyle w:val="NormalWeb"/>
        <w:spacing w:line="360" w:lineRule="auto"/>
        <w:jc w:val="both"/>
      </w:pPr>
      <w:r>
        <w:t>During my attachment at Aziz Computers, I didn’t only learn how to fix computers. I also picked up a bunch of soft skills that I know will be super useful for my personal growth and any job I do in the future. These things are sometimes even more important than the technical stuff because they help you work well with people and handle real-life situations.</w:t>
      </w:r>
    </w:p>
    <w:p w:rsidR="006A6693" w:rsidRDefault="00767142">
      <w:pPr>
        <w:pStyle w:val="NormalWeb"/>
        <w:spacing w:line="360" w:lineRule="auto"/>
        <w:jc w:val="both"/>
      </w:pPr>
      <w:r>
        <w:t>The biggest one for me was communication. Almost every day, I had to talk to customers who brought in their laptops or desktops. Many of them don’t know much about technology, so I learned how to explain proble</w:t>
      </w:r>
      <w:r w:rsidR="00FB1779">
        <w:t>ms in simple, everyday language</w:t>
      </w:r>
      <w:r>
        <w:t xml:space="preserve"> no big words or jargon. For example, instead of saying “your HDD has bad sectors,” I’d say “part of your hard drive is damaged, so we need to back up your files before it gets worse.” I also had to listen carefully to understand exactly what was wrong. Some customers were worried about losing photos or school work, so being patient and polite really helped calm them down. By the end, I felt much better at speaking clearly and making people feel understood.</w:t>
      </w:r>
    </w:p>
    <w:p w:rsidR="006A6693" w:rsidRDefault="00767142">
      <w:pPr>
        <w:pStyle w:val="NormalWeb"/>
        <w:spacing w:line="360" w:lineRule="auto"/>
        <w:jc w:val="both"/>
      </w:pPr>
      <w:r>
        <w:t xml:space="preserve">Teamwork and interpersonal skills were another big area. The shop is small, so everyone works closely together. I was always side by side with my supervisor and the other technicians. I learned to ask for help when I was stuck, share tools without complaining, and jump in to assist when someone else was busy with a difficult job. We’d sometimes discuss a tricky problem as a group to figure out the best fix. Respecting each other’s ideas and following instructions properly made everything run smoothly. I </w:t>
      </w:r>
      <w:r w:rsidR="00FB1779">
        <w:t>realized</w:t>
      </w:r>
      <w:r>
        <w:t xml:space="preserve"> that good coope</w:t>
      </w:r>
      <w:r w:rsidR="00FB1779">
        <w:t>ration isn’t just nice to have</w:t>
      </w:r>
      <w:r>
        <w:t xml:space="preserve"> it’s what keeps the shop successful and makes the workday enjoyable.</w:t>
      </w:r>
    </w:p>
    <w:p w:rsidR="006A6693" w:rsidRDefault="00767142">
      <w:pPr>
        <w:pStyle w:val="NormalWeb"/>
        <w:spacing w:line="360" w:lineRule="auto"/>
        <w:jc w:val="both"/>
      </w:pPr>
      <w:r>
        <w:t xml:space="preserve">Time management and discipline also improved a lot. The shop opens early, and customers start coming in right away. I had to be punctual every morning no excuses because if one person is late, it affects the whole team. On busy days, there could be five or six computers waiting, so I learned to plan my tasks: finish one job properly before starting the next, and </w:t>
      </w:r>
      <w:r w:rsidR="00FB1779">
        <w:t>prioritize</w:t>
      </w:r>
      <w:r>
        <w:t xml:space="preserve"> urgent ones. My supervisor always reminded us that </w:t>
      </w:r>
      <w:r>
        <w:lastRenderedPageBreak/>
        <w:t xml:space="preserve">customers don’t like waiting too long, so being </w:t>
      </w:r>
      <w:r w:rsidR="003F25C9">
        <w:t>organized</w:t>
      </w:r>
      <w:r>
        <w:t xml:space="preserve"> and time-conscious became a habit.</w:t>
      </w:r>
    </w:p>
    <w:p w:rsidR="006A6693" w:rsidRDefault="00767142">
      <w:pPr>
        <w:pStyle w:val="NormalWeb"/>
        <w:spacing w:line="360" w:lineRule="auto"/>
        <w:jc w:val="both"/>
      </w:pPr>
      <w:r>
        <w:t xml:space="preserve">I also picked up professional work ethics. Things like being completely honest if a part really needs replacing, we tell the customer straight instead of doing a temporary fix. Keeping the workbench clean, </w:t>
      </w:r>
      <w:r w:rsidR="003F25C9">
        <w:t>organizing</w:t>
      </w:r>
      <w:r>
        <w:t xml:space="preserve"> tools after use, and handling customer data carefully (always backing up before formatting) were drilled into me. I even noticed how the staff politely suggest useful accessories o</w:t>
      </w:r>
      <w:r w:rsidR="003F25C9">
        <w:t>r services without being pushy,</w:t>
      </w:r>
      <w:r>
        <w:t xml:space="preserve"> that’s a bit of marketing skill</w:t>
      </w:r>
      <w:r w:rsidR="003F25C9">
        <w:t>s</w:t>
      </w:r>
      <w:r>
        <w:t xml:space="preserve"> too.</w:t>
      </w:r>
    </w:p>
    <w:p w:rsidR="006A6693" w:rsidRDefault="00767142" w:rsidP="00956BF9">
      <w:pPr>
        <w:pStyle w:val="NormalWeb"/>
        <w:spacing w:line="360" w:lineRule="auto"/>
        <w:jc w:val="both"/>
      </w:pPr>
      <w:r>
        <w:t xml:space="preserve">What I loved most about Aziz Computers was the friendly environment. Everyone was supportive; there was no shouting or blame when mistakes happened   just calm correction and encouragement. The focus on teamwork and making customers happy really motivated me. All these soft skills have made me more mature, confident, and ready for the working world. I’m grateful for how much I grew personally during those weeks. </w:t>
      </w:r>
    </w:p>
    <w:p w:rsidR="000F7A2E" w:rsidRDefault="000F7A2E" w:rsidP="00956BF9">
      <w:pPr>
        <w:pStyle w:val="NormalWeb"/>
        <w:spacing w:line="360" w:lineRule="auto"/>
        <w:jc w:val="both"/>
      </w:pPr>
    </w:p>
    <w:p w:rsidR="000F7A2E" w:rsidRDefault="000F7A2E" w:rsidP="00956BF9">
      <w:pPr>
        <w:pStyle w:val="NormalWeb"/>
        <w:spacing w:line="360" w:lineRule="auto"/>
        <w:jc w:val="both"/>
      </w:pPr>
    </w:p>
    <w:p w:rsidR="000F7A2E" w:rsidRDefault="000F7A2E" w:rsidP="00956BF9">
      <w:pPr>
        <w:pStyle w:val="NormalWeb"/>
        <w:spacing w:line="360" w:lineRule="auto"/>
        <w:jc w:val="both"/>
      </w:pPr>
    </w:p>
    <w:p w:rsidR="000F7A2E" w:rsidRDefault="000F7A2E" w:rsidP="00956BF9">
      <w:pPr>
        <w:pStyle w:val="NormalWeb"/>
        <w:spacing w:line="360" w:lineRule="auto"/>
        <w:jc w:val="both"/>
      </w:pPr>
    </w:p>
    <w:p w:rsidR="000F7A2E" w:rsidRDefault="000F7A2E" w:rsidP="00956BF9">
      <w:pPr>
        <w:pStyle w:val="NormalWeb"/>
        <w:spacing w:line="360" w:lineRule="auto"/>
        <w:jc w:val="both"/>
      </w:pPr>
    </w:p>
    <w:p w:rsidR="000F7A2E" w:rsidRDefault="000F7A2E" w:rsidP="00956BF9">
      <w:pPr>
        <w:pStyle w:val="NormalWeb"/>
        <w:spacing w:line="360" w:lineRule="auto"/>
        <w:jc w:val="both"/>
      </w:pPr>
    </w:p>
    <w:p w:rsidR="000F7A2E" w:rsidRDefault="000F7A2E" w:rsidP="00956BF9">
      <w:pPr>
        <w:pStyle w:val="NormalWeb"/>
        <w:spacing w:line="360" w:lineRule="auto"/>
        <w:jc w:val="both"/>
      </w:pPr>
    </w:p>
    <w:p w:rsidR="000F7A2E" w:rsidRDefault="000F7A2E" w:rsidP="00956BF9">
      <w:pPr>
        <w:pStyle w:val="NormalWeb"/>
        <w:spacing w:line="360" w:lineRule="auto"/>
        <w:jc w:val="both"/>
      </w:pPr>
    </w:p>
    <w:p w:rsidR="00255358" w:rsidRDefault="00255358" w:rsidP="00255358">
      <w:pPr>
        <w:pStyle w:val="Heading2"/>
        <w:jc w:val="center"/>
        <w:rPr>
          <w:rStyle w:val="Strong"/>
          <w:b/>
          <w:bCs/>
        </w:rPr>
      </w:pPr>
      <w:bookmarkStart w:id="38" w:name="_Toc219612690"/>
      <w:r>
        <w:rPr>
          <w:rStyle w:val="Strong"/>
          <w:b/>
          <w:bCs/>
        </w:rPr>
        <w:lastRenderedPageBreak/>
        <w:t>CHAPTER SIX:</w:t>
      </w:r>
      <w:bookmarkEnd w:id="38"/>
    </w:p>
    <w:p w:rsidR="006A6693" w:rsidRPr="00255358" w:rsidRDefault="00255358" w:rsidP="00255358">
      <w:pPr>
        <w:pStyle w:val="Heading2"/>
        <w:jc w:val="center"/>
      </w:pPr>
      <w:bookmarkStart w:id="39" w:name="_Toc219612691"/>
      <w:r w:rsidRPr="00255358">
        <w:rPr>
          <w:rStyle w:val="Strong"/>
          <w:b/>
          <w:bCs/>
        </w:rPr>
        <w:t>CHALLENGES FACED DURING THE INDUSTRIAL ATTACHMENT</w:t>
      </w:r>
      <w:bookmarkEnd w:id="39"/>
    </w:p>
    <w:p w:rsidR="00255358" w:rsidRPr="00255358" w:rsidRDefault="00255358" w:rsidP="00255358">
      <w:pPr>
        <w:pStyle w:val="NormalWeb"/>
        <w:spacing w:line="360" w:lineRule="auto"/>
        <w:jc w:val="both"/>
        <w:rPr>
          <w:lang w:val="en-GB"/>
        </w:rPr>
      </w:pPr>
      <w:r w:rsidRPr="00255358">
        <w:rPr>
          <w:lang w:val="en-GB"/>
        </w:rPr>
        <w:t>The industrial attachment programme was associated with several challenges which I experienced before, during, and after the attachment period. Although these challenges were demanding at the time, they contributed positively to my learning experience and personal development.</w:t>
      </w:r>
    </w:p>
    <w:p w:rsidR="00255358" w:rsidRPr="00255358" w:rsidRDefault="00255358" w:rsidP="00255358">
      <w:pPr>
        <w:pStyle w:val="Heading2"/>
        <w:rPr>
          <w:lang w:val="en-GB"/>
        </w:rPr>
      </w:pPr>
      <w:bookmarkStart w:id="40" w:name="_Toc219612692"/>
      <w:r w:rsidRPr="00255358">
        <w:rPr>
          <w:lang w:val="en-GB"/>
        </w:rPr>
        <w:t>6.1 Challenges before the Attachment</w:t>
      </w:r>
      <w:bookmarkEnd w:id="40"/>
    </w:p>
    <w:p w:rsidR="00255358" w:rsidRPr="00255358" w:rsidRDefault="00255358" w:rsidP="00255358">
      <w:pPr>
        <w:pStyle w:val="NormalWeb"/>
        <w:spacing w:line="360" w:lineRule="auto"/>
        <w:jc w:val="both"/>
        <w:rPr>
          <w:lang w:val="en-GB"/>
        </w:rPr>
      </w:pPr>
      <w:r w:rsidRPr="00255358">
        <w:rPr>
          <w:lang w:val="en-GB"/>
        </w:rPr>
        <w:t>Before the commencement of the industrial attachment, one major challenge I faced was securing a suitable placement. There was intense competition among students for placement opportunities, especially in well-established ICT organizations. Some organizations were unwilling to accept trainees due to limited resources, inadequate supervision, or previous negative experiences with students. In addition, delays in receiving confirmation from the host organization affected my early preparation and planning. Financial constraints also posed a challenge, as I had to personally manage transportation and daily upkeep expenses throughout the attachment period.</w:t>
      </w:r>
    </w:p>
    <w:p w:rsidR="00255358" w:rsidRPr="00255358" w:rsidRDefault="00255358" w:rsidP="00255358">
      <w:pPr>
        <w:pStyle w:val="Heading2"/>
        <w:rPr>
          <w:lang w:val="en-GB"/>
        </w:rPr>
      </w:pPr>
      <w:bookmarkStart w:id="41" w:name="_Toc219612693"/>
      <w:r w:rsidRPr="00255358">
        <w:rPr>
          <w:lang w:val="en-GB"/>
        </w:rPr>
        <w:t>6.2 Challenges during the Attachment</w:t>
      </w:r>
      <w:bookmarkEnd w:id="41"/>
    </w:p>
    <w:p w:rsidR="00255358" w:rsidRPr="00255358" w:rsidRDefault="00255358" w:rsidP="00255358">
      <w:pPr>
        <w:pStyle w:val="NormalWeb"/>
        <w:spacing w:line="360" w:lineRule="auto"/>
        <w:jc w:val="both"/>
        <w:rPr>
          <w:lang w:val="en-GB"/>
        </w:rPr>
      </w:pPr>
      <w:r w:rsidRPr="00255358">
        <w:rPr>
          <w:lang w:val="en-GB"/>
        </w:rPr>
        <w:t>During the attachment period, adjusting to the professional working environment was initially challenging. The transition from an academic setting to a workplace required strict punctuality, discipline, and effective communication. It took some time to fully understand workplace rules, reporting structures, and professional ethics. Another challenge was limited access to modern ICT tools and equipment. In some instances, outdated systems and shared resources reduced the level of hands-on practice. Technical issues such as unstable internet connectivity and occasional power outages also disrupted work activities. Furthermore, balancing assigned work duties with my learning objectives was sometimes difficult, as organizational tasks often took priority.</w:t>
      </w:r>
    </w:p>
    <w:p w:rsidR="00255358" w:rsidRPr="00255358" w:rsidRDefault="00255358" w:rsidP="00255358">
      <w:pPr>
        <w:pStyle w:val="Heading2"/>
        <w:rPr>
          <w:lang w:val="en-GB"/>
        </w:rPr>
      </w:pPr>
      <w:bookmarkStart w:id="42" w:name="_Toc219612694"/>
      <w:r w:rsidRPr="00255358">
        <w:rPr>
          <w:lang w:val="en-GB"/>
        </w:rPr>
        <w:lastRenderedPageBreak/>
        <w:t>6.3 Challenges after the Attachment</w:t>
      </w:r>
      <w:bookmarkEnd w:id="42"/>
    </w:p>
    <w:p w:rsidR="00255358" w:rsidRPr="00255358" w:rsidRDefault="00255358" w:rsidP="00255358">
      <w:pPr>
        <w:pStyle w:val="NormalWeb"/>
        <w:spacing w:line="360" w:lineRule="auto"/>
        <w:jc w:val="both"/>
        <w:rPr>
          <w:lang w:val="en-GB"/>
        </w:rPr>
      </w:pPr>
      <w:r w:rsidRPr="00255358">
        <w:rPr>
          <w:lang w:val="en-GB"/>
        </w:rPr>
        <w:t>After completing the attachment, documenting activities in the logbook and preparing the final report presented additional challenges. Some activities were difficult to recall in detail, particularly when daily records were not updated consistently. Managing time between academic responsibilities and report writing also required careful planning and discipline.</w:t>
      </w:r>
    </w:p>
    <w:p w:rsidR="00255358" w:rsidRPr="00255358" w:rsidRDefault="00255358" w:rsidP="00255358">
      <w:pPr>
        <w:pStyle w:val="NormalWeb"/>
        <w:spacing w:line="360" w:lineRule="auto"/>
        <w:jc w:val="both"/>
        <w:rPr>
          <w:lang w:val="en-GB"/>
        </w:rPr>
      </w:pPr>
      <w:r w:rsidRPr="00255358">
        <w:rPr>
          <w:lang w:val="en-GB"/>
        </w:rPr>
        <w:t>Despite these challenges, the industrial attachment was very beneficial. The experiences enhanced my problem-solving skills, adaptability, and understanding of real-world ICT operations. These lessons have better prepared me for future professional practice in the field of information technology</w:t>
      </w:r>
    </w:p>
    <w:p w:rsidR="00956BF9" w:rsidRDefault="00956BF9" w:rsidP="00956BF9">
      <w:pPr>
        <w:pStyle w:val="NormalWeb"/>
        <w:spacing w:line="360" w:lineRule="auto"/>
        <w:jc w:val="both"/>
      </w:pPr>
    </w:p>
    <w:p w:rsidR="00956BF9" w:rsidRDefault="00956BF9" w:rsidP="00956BF9">
      <w:pPr>
        <w:pStyle w:val="NormalWeb"/>
        <w:spacing w:line="360" w:lineRule="auto"/>
        <w:jc w:val="both"/>
      </w:pPr>
    </w:p>
    <w:p w:rsidR="00956BF9" w:rsidRDefault="00956BF9" w:rsidP="00956BF9">
      <w:pPr>
        <w:pStyle w:val="NormalWeb"/>
        <w:spacing w:line="360" w:lineRule="auto"/>
        <w:jc w:val="both"/>
      </w:pPr>
    </w:p>
    <w:p w:rsidR="00956BF9" w:rsidRDefault="00956BF9" w:rsidP="00956BF9">
      <w:pPr>
        <w:pStyle w:val="NormalWeb"/>
        <w:spacing w:line="360" w:lineRule="auto"/>
        <w:jc w:val="both"/>
      </w:pPr>
    </w:p>
    <w:p w:rsidR="00956BF9" w:rsidRDefault="00956BF9" w:rsidP="00956BF9">
      <w:pPr>
        <w:pStyle w:val="NormalWeb"/>
        <w:spacing w:line="360" w:lineRule="auto"/>
        <w:jc w:val="both"/>
      </w:pPr>
    </w:p>
    <w:p w:rsidR="00956BF9" w:rsidRDefault="00956BF9" w:rsidP="00956BF9">
      <w:pPr>
        <w:pStyle w:val="NormalWeb"/>
        <w:spacing w:line="360" w:lineRule="auto"/>
        <w:jc w:val="both"/>
      </w:pPr>
    </w:p>
    <w:p w:rsidR="00956BF9" w:rsidRDefault="00956BF9" w:rsidP="00956BF9">
      <w:pPr>
        <w:pStyle w:val="NormalWeb"/>
        <w:spacing w:line="360" w:lineRule="auto"/>
        <w:jc w:val="both"/>
      </w:pPr>
    </w:p>
    <w:p w:rsidR="00255358" w:rsidRDefault="00255358" w:rsidP="00956BF9">
      <w:pPr>
        <w:pStyle w:val="NormalWeb"/>
        <w:spacing w:line="360" w:lineRule="auto"/>
        <w:jc w:val="both"/>
      </w:pPr>
    </w:p>
    <w:p w:rsidR="00255358" w:rsidRDefault="00255358" w:rsidP="00956BF9">
      <w:pPr>
        <w:pStyle w:val="NormalWeb"/>
        <w:spacing w:line="360" w:lineRule="auto"/>
        <w:jc w:val="both"/>
      </w:pPr>
    </w:p>
    <w:p w:rsidR="00255358" w:rsidRDefault="00255358" w:rsidP="00956BF9">
      <w:pPr>
        <w:pStyle w:val="NormalWeb"/>
        <w:spacing w:line="360" w:lineRule="auto"/>
        <w:jc w:val="both"/>
      </w:pPr>
    </w:p>
    <w:p w:rsidR="00332BC3" w:rsidRDefault="00332BC3" w:rsidP="00332BC3"/>
    <w:p w:rsidR="00332BC3" w:rsidRDefault="00332BC3" w:rsidP="00332BC3"/>
    <w:p w:rsidR="00332BC3" w:rsidRPr="00332BC3" w:rsidRDefault="00332BC3" w:rsidP="00332BC3">
      <w:pPr>
        <w:pStyle w:val="Heading1"/>
        <w:jc w:val="center"/>
        <w:rPr>
          <w:lang w:val="en-GB"/>
        </w:rPr>
      </w:pPr>
      <w:bookmarkStart w:id="43" w:name="_Toc219612695"/>
      <w:r w:rsidRPr="00332BC3">
        <w:rPr>
          <w:lang w:val="en-GB"/>
        </w:rPr>
        <w:lastRenderedPageBreak/>
        <w:t>CHAPTER SEVEN</w:t>
      </w:r>
      <w:r>
        <w:rPr>
          <w:lang w:val="en-GB"/>
        </w:rPr>
        <w:t>:</w:t>
      </w:r>
      <w:bookmarkEnd w:id="43"/>
    </w:p>
    <w:p w:rsidR="00332BC3" w:rsidRPr="00332BC3" w:rsidRDefault="00332BC3" w:rsidP="00332BC3">
      <w:pPr>
        <w:pStyle w:val="Heading1"/>
        <w:jc w:val="center"/>
        <w:rPr>
          <w:lang w:val="en-GB"/>
        </w:rPr>
      </w:pPr>
      <w:bookmarkStart w:id="44" w:name="_Toc219612696"/>
      <w:r w:rsidRPr="00332BC3">
        <w:rPr>
          <w:lang w:val="en-GB"/>
        </w:rPr>
        <w:t>RECOMMENDATIONS</w:t>
      </w:r>
      <w:bookmarkEnd w:id="44"/>
    </w:p>
    <w:p w:rsidR="00332BC3" w:rsidRPr="00332BC3" w:rsidRDefault="00332BC3" w:rsidP="00332BC3">
      <w:pPr>
        <w:pStyle w:val="NormalWeb"/>
        <w:spacing w:line="360" w:lineRule="auto"/>
        <w:jc w:val="both"/>
        <w:rPr>
          <w:lang w:val="en-GB"/>
        </w:rPr>
      </w:pPr>
      <w:r w:rsidRPr="00332BC3">
        <w:rPr>
          <w:lang w:val="en-GB"/>
        </w:rPr>
        <w:t>Based on my experiences during the industrial attachment period, I identified several areas where improvements can be made to enhance the effectiveness of the programme. The following recommendations are therefore made for the Industrial Attachment module of the Diploma in Technology in Information Technology programme, future students, and the host organization.</w:t>
      </w:r>
    </w:p>
    <w:p w:rsidR="00332BC3" w:rsidRPr="00332BC3" w:rsidRDefault="00332BC3" w:rsidP="00332BC3">
      <w:pPr>
        <w:pStyle w:val="Heading2"/>
        <w:rPr>
          <w:lang w:val="en-GB"/>
        </w:rPr>
      </w:pPr>
      <w:bookmarkStart w:id="45" w:name="_Toc219612697"/>
      <w:r w:rsidRPr="00332BC3">
        <w:rPr>
          <w:lang w:val="en-GB"/>
        </w:rPr>
        <w:t>7.1 Recommendations for the Industrial Attachment Module</w:t>
      </w:r>
      <w:bookmarkEnd w:id="45"/>
    </w:p>
    <w:p w:rsidR="00332BC3" w:rsidRPr="00332BC3" w:rsidRDefault="00332BC3" w:rsidP="00332BC3">
      <w:pPr>
        <w:pStyle w:val="NormalWeb"/>
        <w:spacing w:line="360" w:lineRule="auto"/>
        <w:jc w:val="both"/>
        <w:rPr>
          <w:lang w:val="en-GB"/>
        </w:rPr>
      </w:pPr>
      <w:r w:rsidRPr="00332BC3">
        <w:rPr>
          <w:lang w:val="en-GB"/>
        </w:rPr>
        <w:t>One important recommendation is the extension of the industrial attachment duration. Although the expected duration of the programme is eight weeks, a significant portion of the early weeks is spent on observation and learning basic procedures. Extending the attachment period to ten or twelve weeks would provide students with adequate time to gain deeper hands-on experience in advanced areas such as networking, system maintenance, and data recovery. This would improve students’ confidence and technical competence before completing the programme.</w:t>
      </w:r>
    </w:p>
    <w:p w:rsidR="00332BC3" w:rsidRPr="00332BC3" w:rsidRDefault="00332BC3" w:rsidP="00332BC3">
      <w:pPr>
        <w:pStyle w:val="NormalWeb"/>
        <w:spacing w:line="360" w:lineRule="auto"/>
        <w:jc w:val="both"/>
        <w:rPr>
          <w:lang w:val="en-GB"/>
        </w:rPr>
      </w:pPr>
      <w:r w:rsidRPr="00332BC3">
        <w:rPr>
          <w:lang w:val="en-GB"/>
        </w:rPr>
        <w:t>In addition, increased supervision and monitoring by lecturers is recommended. Periodic visits by lecturers to students’ attachment centres would help monitor progress, address challenges, and ensure that students are gaining relevant and practical experience. Such supervision would also strengthen the connection between theoretical knowledge and industrial practice.</w:t>
      </w:r>
    </w:p>
    <w:p w:rsidR="00332BC3" w:rsidRPr="00332BC3" w:rsidRDefault="00332BC3" w:rsidP="00332BC3">
      <w:pPr>
        <w:pStyle w:val="NormalWeb"/>
        <w:spacing w:line="360" w:lineRule="auto"/>
        <w:jc w:val="both"/>
        <w:rPr>
          <w:lang w:val="en-GB"/>
        </w:rPr>
      </w:pPr>
      <w:r w:rsidRPr="00332BC3">
        <w:rPr>
          <w:lang w:val="en-GB"/>
        </w:rPr>
        <w:t>Furthermore, the University should organize a pre-attachment orientation programme for students. This orientation should focus on workplace ethics, safety precautions, effective communication, proper logbook documentation, and general expectations during the attachment period. Adequate preparation before attachment would reduce initial difficulties and improve students’ performance.</w:t>
      </w:r>
    </w:p>
    <w:p w:rsidR="00332BC3" w:rsidRPr="00332BC3" w:rsidRDefault="00332BC3" w:rsidP="00332BC3">
      <w:pPr>
        <w:pStyle w:val="Heading2"/>
        <w:rPr>
          <w:lang w:val="en-GB"/>
        </w:rPr>
      </w:pPr>
      <w:bookmarkStart w:id="46" w:name="_Toc219612698"/>
      <w:r w:rsidRPr="00332BC3">
        <w:rPr>
          <w:lang w:val="en-GB"/>
        </w:rPr>
        <w:lastRenderedPageBreak/>
        <w:t>7.2 Recommendations for Future Students on Attachment</w:t>
      </w:r>
      <w:bookmarkEnd w:id="46"/>
    </w:p>
    <w:p w:rsidR="00332BC3" w:rsidRPr="00332BC3" w:rsidRDefault="00332BC3" w:rsidP="00332BC3">
      <w:pPr>
        <w:pStyle w:val="NormalWeb"/>
        <w:spacing w:line="360" w:lineRule="auto"/>
        <w:jc w:val="both"/>
        <w:rPr>
          <w:lang w:val="en-GB"/>
        </w:rPr>
      </w:pPr>
      <w:r w:rsidRPr="00332BC3">
        <w:rPr>
          <w:lang w:val="en-GB"/>
        </w:rPr>
        <w:t>Future students undertaking industrial attachment are encouraged to be punctual and show a strong willingness to learn. Arriving early and demonstrating commitment creates a positive impression and increases the likelihood of being entrusted with important responsibilities. Students should also ask questions whenever they require clarification.</w:t>
      </w:r>
    </w:p>
    <w:p w:rsidR="00332BC3" w:rsidRPr="00332BC3" w:rsidRDefault="00332BC3" w:rsidP="00332BC3">
      <w:pPr>
        <w:pStyle w:val="NormalWeb"/>
        <w:spacing w:line="360" w:lineRule="auto"/>
        <w:jc w:val="both"/>
        <w:rPr>
          <w:lang w:val="en-GB"/>
        </w:rPr>
      </w:pPr>
      <w:r w:rsidRPr="00332BC3">
        <w:rPr>
          <w:lang w:val="en-GB"/>
        </w:rPr>
        <w:t>Proper and consistent logbook documentation is also highly recommended. Students should record their daily activities accurately and in detail to ensure that important experiences are not forgotten and to make report writing easier at the end of the attachment period.</w:t>
      </w:r>
    </w:p>
    <w:p w:rsidR="00332BC3" w:rsidRPr="00332BC3" w:rsidRDefault="00332BC3" w:rsidP="00332BC3">
      <w:pPr>
        <w:pStyle w:val="NormalWeb"/>
        <w:spacing w:line="360" w:lineRule="auto"/>
        <w:jc w:val="both"/>
        <w:rPr>
          <w:lang w:val="en-GB"/>
        </w:rPr>
      </w:pPr>
      <w:r w:rsidRPr="00332BC3">
        <w:rPr>
          <w:lang w:val="en-GB"/>
        </w:rPr>
        <w:t>In addition, students should maintain good interpersonal relationships with supervisors, colleagues, and customers. Respectful behaviour, good communication, and professionalism contribute to a productive and successful attachment experience.</w:t>
      </w:r>
    </w:p>
    <w:p w:rsidR="00332BC3" w:rsidRPr="00332BC3" w:rsidRDefault="00332BC3" w:rsidP="00332BC3">
      <w:pPr>
        <w:pStyle w:val="Heading2"/>
        <w:rPr>
          <w:lang w:val="en-GB"/>
        </w:rPr>
      </w:pPr>
      <w:bookmarkStart w:id="47" w:name="_Toc219612699"/>
      <w:r w:rsidRPr="00332BC3">
        <w:rPr>
          <w:lang w:val="en-GB"/>
        </w:rPr>
        <w:t>7.3 Recommendations for the Host Organization (Aziz Computer House)</w:t>
      </w:r>
      <w:bookmarkEnd w:id="47"/>
    </w:p>
    <w:p w:rsidR="00332BC3" w:rsidRPr="00332BC3" w:rsidRDefault="00332BC3" w:rsidP="00332BC3">
      <w:pPr>
        <w:pStyle w:val="NormalWeb"/>
        <w:spacing w:line="360" w:lineRule="auto"/>
        <w:jc w:val="both"/>
        <w:rPr>
          <w:lang w:val="en-GB"/>
        </w:rPr>
      </w:pPr>
      <w:r w:rsidRPr="00332BC3">
        <w:rPr>
          <w:lang w:val="en-GB"/>
        </w:rPr>
        <w:t>The host organization is encouraged to provide more modern diagnostic tools and up-to-date software to improve efficiency in troubleshooting and system repairs. Access to modern equipment would also enhance the practical learning experience of trainees.</w:t>
      </w:r>
    </w:p>
    <w:p w:rsidR="00332BC3" w:rsidRPr="00332BC3" w:rsidRDefault="00332BC3" w:rsidP="00332BC3">
      <w:pPr>
        <w:pStyle w:val="NormalWeb"/>
        <w:spacing w:line="360" w:lineRule="auto"/>
        <w:jc w:val="both"/>
        <w:rPr>
          <w:lang w:val="en-GB"/>
        </w:rPr>
      </w:pPr>
      <w:r w:rsidRPr="00332BC3">
        <w:rPr>
          <w:lang w:val="en-GB"/>
        </w:rPr>
        <w:t>It is also recommended that the organization organizes regular training sessions or demonstrations for trainees on common technical problems and emerging technologies. This would support faster learning and enable trainees to contribute more effectively to daily operations.</w:t>
      </w:r>
    </w:p>
    <w:p w:rsidR="00332BC3" w:rsidRPr="00332BC3" w:rsidRDefault="00332BC3" w:rsidP="00332BC3">
      <w:pPr>
        <w:pStyle w:val="NormalWeb"/>
        <w:spacing w:line="360" w:lineRule="auto"/>
        <w:jc w:val="both"/>
        <w:rPr>
          <w:lang w:val="en-GB"/>
        </w:rPr>
      </w:pPr>
      <w:r w:rsidRPr="00332BC3">
        <w:rPr>
          <w:lang w:val="en-GB"/>
        </w:rPr>
        <w:t>Finally, Aziz Computer House is encouraged to continue accepting industrial attachment students. The supportive work environment and practical exposure provided by the organization are highly beneficial to students pursuing careers in information and communication technology</w:t>
      </w:r>
    </w:p>
    <w:p w:rsidR="006A6693" w:rsidRDefault="006A6693">
      <w:pPr>
        <w:pStyle w:val="NormalWeb"/>
        <w:spacing w:line="360" w:lineRule="auto"/>
      </w:pPr>
    </w:p>
    <w:p w:rsidR="006A6693" w:rsidRDefault="006A6693">
      <w:pPr>
        <w:pStyle w:val="NormalWeb"/>
        <w:spacing w:line="360" w:lineRule="auto"/>
      </w:pPr>
    </w:p>
    <w:p w:rsidR="00332BC3" w:rsidRPr="00332BC3" w:rsidRDefault="00332BC3" w:rsidP="00332BC3">
      <w:pPr>
        <w:pStyle w:val="Heading1"/>
        <w:jc w:val="center"/>
        <w:rPr>
          <w:lang w:val="en-GB"/>
        </w:rPr>
      </w:pPr>
      <w:bookmarkStart w:id="48" w:name="_Toc219612700"/>
      <w:r w:rsidRPr="00332BC3">
        <w:rPr>
          <w:lang w:val="en-GB"/>
        </w:rPr>
        <w:lastRenderedPageBreak/>
        <w:t>CHAPTER EIGHT</w:t>
      </w:r>
      <w:bookmarkEnd w:id="48"/>
    </w:p>
    <w:p w:rsidR="00332BC3" w:rsidRPr="00332BC3" w:rsidRDefault="00332BC3" w:rsidP="00332BC3">
      <w:pPr>
        <w:pStyle w:val="Heading1"/>
        <w:jc w:val="center"/>
        <w:rPr>
          <w:lang w:val="en-GB"/>
        </w:rPr>
      </w:pPr>
      <w:bookmarkStart w:id="49" w:name="_Toc219612701"/>
      <w:r w:rsidRPr="00332BC3">
        <w:rPr>
          <w:lang w:val="en-GB"/>
        </w:rPr>
        <w:t>CONCLUSION</w:t>
      </w:r>
      <w:bookmarkEnd w:id="49"/>
    </w:p>
    <w:p w:rsidR="00332BC3" w:rsidRPr="00332BC3" w:rsidRDefault="00332BC3" w:rsidP="00332BC3">
      <w:pPr>
        <w:pStyle w:val="NormalWeb"/>
        <w:spacing w:line="360" w:lineRule="auto"/>
        <w:jc w:val="both"/>
        <w:rPr>
          <w:lang w:val="en-GB"/>
        </w:rPr>
      </w:pPr>
      <w:r w:rsidRPr="00332BC3">
        <w:rPr>
          <w:lang w:val="en-GB"/>
        </w:rPr>
        <w:t>The industrial attachment I undertook at Aziz Computer House was a highly valuable experience in my Diploma in Technology in Information Technology programme. The attachment went beyond fulfilling an academic requirement and provided me with meaningful exposure to real-world IT operations. Through this experience, I transitioned from relying mainly on theoretical knowledge to performing practical tasks such as diagnosing and repairing computer systems, installing operating systems and application software, troubleshooting technical faults, and interacting with customers on a daily basis.</w:t>
      </w:r>
    </w:p>
    <w:p w:rsidR="00332BC3" w:rsidRPr="00332BC3" w:rsidRDefault="00332BC3" w:rsidP="00332BC3">
      <w:pPr>
        <w:pStyle w:val="NormalWeb"/>
        <w:spacing w:line="360" w:lineRule="auto"/>
        <w:jc w:val="both"/>
        <w:rPr>
          <w:lang w:val="en-GB"/>
        </w:rPr>
      </w:pPr>
      <w:r w:rsidRPr="00332BC3">
        <w:rPr>
          <w:lang w:val="en-GB"/>
        </w:rPr>
        <w:t>The hands-on training significantly improved my technical competence, particularly in hardware maintenance, operating system installation, and basic networking. In addition to technical skills, I developed important professional and interpersonal skills, including effective communication, teamwork, time management, and workplace discipline. I also gained a deeper understanding of professional ethics, such as honesty, patience, and responsibility when dealing with customers. These experiences have increased my confidence and prepared me for employment after completing my studies.</w:t>
      </w:r>
    </w:p>
    <w:p w:rsidR="00332BC3" w:rsidRPr="00332BC3" w:rsidRDefault="00332BC3" w:rsidP="00332BC3">
      <w:pPr>
        <w:pStyle w:val="NormalWeb"/>
        <w:spacing w:line="360" w:lineRule="auto"/>
        <w:jc w:val="both"/>
        <w:rPr>
          <w:lang w:val="en-GB"/>
        </w:rPr>
      </w:pPr>
      <w:r w:rsidRPr="00332BC3">
        <w:rPr>
          <w:lang w:val="en-GB"/>
        </w:rPr>
        <w:t>The industrial attachment is expected to have a positive and lasting impact on my career development. It provided me with practical experience that can be confidently presented during job interviews and has enhanced my employability in the competitive job market. The experience also strengthened my interest in the field of information technology, particularly in computer repair and customer support. In the future, I aspire to work in an IT service organization, establish a small IT business, or advance into specialized areas such as networking or cybersecurity.</w:t>
      </w:r>
    </w:p>
    <w:p w:rsidR="00332BC3" w:rsidRPr="00332BC3" w:rsidRDefault="00332BC3" w:rsidP="00332BC3">
      <w:pPr>
        <w:pStyle w:val="NormalWeb"/>
        <w:spacing w:line="360" w:lineRule="auto"/>
        <w:jc w:val="both"/>
        <w:rPr>
          <w:lang w:val="en-GB"/>
        </w:rPr>
      </w:pPr>
      <w:r w:rsidRPr="00332BC3">
        <w:rPr>
          <w:lang w:val="en-GB"/>
        </w:rPr>
        <w:t xml:space="preserve">Reflecting on the attachment, I believe the experience could be further maximized through increased proactiveness. If given another opportunity, I would seek more challenging tasks at an earlier stage, such as participating in network setups and data recovery processes. I would also document complex repair procedures more thoroughly </w:t>
      </w:r>
      <w:r w:rsidRPr="00332BC3">
        <w:rPr>
          <w:lang w:val="en-GB"/>
        </w:rPr>
        <w:lastRenderedPageBreak/>
        <w:t>for future reference and spend additional time observing customer engagement and sales processes. Overall, the industrial attachment at Aziz Computer House has provided a strong foundation for my professional growth and future career in information technology.</w:t>
      </w:r>
    </w:p>
    <w:p w:rsidR="006A6693" w:rsidRDefault="006A669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332BC3" w:rsidRDefault="00332BC3">
      <w:pPr>
        <w:pStyle w:val="NormalWeb"/>
        <w:spacing w:line="360" w:lineRule="auto"/>
      </w:pPr>
    </w:p>
    <w:p w:rsidR="006A6693" w:rsidRDefault="006A6693">
      <w:pPr>
        <w:pStyle w:val="NormalWeb"/>
      </w:pPr>
    </w:p>
    <w:p w:rsidR="006A6693" w:rsidRDefault="006A6693">
      <w:pPr>
        <w:pStyle w:val="NormalWeb"/>
      </w:pPr>
    </w:p>
    <w:p w:rsidR="00BB5F6E" w:rsidRDefault="00BB5F6E">
      <w:pPr>
        <w:pStyle w:val="NormalWeb"/>
      </w:pPr>
    </w:p>
    <w:p w:rsidR="00BB5F6E" w:rsidRDefault="00BB5F6E">
      <w:pPr>
        <w:pStyle w:val="NormalWeb"/>
      </w:pPr>
    </w:p>
    <w:p w:rsidR="00BB5F6E" w:rsidRPr="00BB5F6E" w:rsidRDefault="00BB5F6E" w:rsidP="00BB5F6E">
      <w:pPr>
        <w:pStyle w:val="Heading1"/>
        <w:spacing w:line="360" w:lineRule="auto"/>
        <w:jc w:val="center"/>
        <w:rPr>
          <w:lang w:val="en-GB"/>
        </w:rPr>
      </w:pPr>
      <w:bookmarkStart w:id="50" w:name="_Toc219612702"/>
      <w:r w:rsidRPr="00BB5F6E">
        <w:rPr>
          <w:lang w:val="en-GB"/>
        </w:rPr>
        <w:lastRenderedPageBreak/>
        <w:t>APPENDICES</w:t>
      </w:r>
      <w:bookmarkEnd w:id="50"/>
    </w:p>
    <w:p w:rsidR="00BB5F6E" w:rsidRPr="00BB5F6E" w:rsidRDefault="00BB5F6E" w:rsidP="00BB5F6E">
      <w:pPr>
        <w:pStyle w:val="Heading2"/>
        <w:spacing w:line="360" w:lineRule="auto"/>
        <w:rPr>
          <w:lang w:val="en-GB"/>
        </w:rPr>
      </w:pPr>
      <w:bookmarkStart w:id="51" w:name="_Toc219612703"/>
      <w:r w:rsidRPr="00BB5F6E">
        <w:rPr>
          <w:lang w:val="en-GB"/>
        </w:rPr>
        <w:t>Appendix A: Definition of Terms</w:t>
      </w:r>
      <w:bookmarkEnd w:id="51"/>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Industrial Attachment</w:t>
      </w:r>
      <w:r w:rsidRPr="00BB5F6E">
        <w:rPr>
          <w:rFonts w:ascii="Times New Roman" w:hAnsi="Times New Roman" w:cs="Times New Roman"/>
          <w:bCs/>
          <w:sz w:val="24"/>
          <w:szCs w:val="24"/>
          <w:lang w:val="en-GB"/>
        </w:rPr>
        <w:br/>
        <w:t>A compulsory practical training programme undertaken by students in a recognised organisation or company to gain hands-on experience related to their field of study and to bridge the gap between theory and practice.</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Operating System (OS)</w:t>
      </w:r>
      <w:r w:rsidRPr="00BB5F6E">
        <w:rPr>
          <w:rFonts w:ascii="Times New Roman" w:hAnsi="Times New Roman" w:cs="Times New Roman"/>
          <w:bCs/>
          <w:sz w:val="24"/>
          <w:szCs w:val="24"/>
          <w:lang w:val="en-GB"/>
        </w:rPr>
        <w:br/>
        <w:t>The main system software that controls and manages a computer’s hardware and software resources while providing an interface for user interaction. Examples include Microsoft Windows 7 and Windows 10.</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Hardware</w:t>
      </w:r>
      <w:r w:rsidRPr="00BB5F6E">
        <w:rPr>
          <w:rFonts w:ascii="Times New Roman" w:hAnsi="Times New Roman" w:cs="Times New Roman"/>
          <w:bCs/>
          <w:sz w:val="24"/>
          <w:szCs w:val="24"/>
          <w:lang w:val="en-GB"/>
        </w:rPr>
        <w:br/>
        <w:t>The physical and tangible components of a computer system that can be seen and touched. These include devices such as the motherboard, central processing unit (CPU), random access memory (RAM), hard disk drive (HDD), keyboard, mouse, and monitor.</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Software</w:t>
      </w:r>
      <w:r w:rsidRPr="00BB5F6E">
        <w:rPr>
          <w:rFonts w:ascii="Times New Roman" w:hAnsi="Times New Roman" w:cs="Times New Roman"/>
          <w:bCs/>
          <w:sz w:val="24"/>
          <w:szCs w:val="24"/>
          <w:lang w:val="en-GB"/>
        </w:rPr>
        <w:br/>
        <w:t>A collection of programs and applications that instruct a computer system to perform specific tasks. Examples include operating systems, Microsoft Office applications, antivirus programs, and web browsers.</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Troubleshooting</w:t>
      </w:r>
      <w:r w:rsidRPr="00BB5F6E">
        <w:rPr>
          <w:rFonts w:ascii="Times New Roman" w:hAnsi="Times New Roman" w:cs="Times New Roman"/>
          <w:bCs/>
          <w:sz w:val="24"/>
          <w:szCs w:val="24"/>
          <w:lang w:val="en-GB"/>
        </w:rPr>
        <w:br/>
        <w:t>The systematic process of identifying, diagnosing, and resolving problems in computer systems, which may involve fixing hardware faults or correcting software-related errors.</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Bootable USB / Pen Drive</w:t>
      </w:r>
      <w:r w:rsidRPr="00BB5F6E">
        <w:rPr>
          <w:rFonts w:ascii="Times New Roman" w:hAnsi="Times New Roman" w:cs="Times New Roman"/>
          <w:bCs/>
          <w:sz w:val="24"/>
          <w:szCs w:val="24"/>
          <w:lang w:val="en-GB"/>
        </w:rPr>
        <w:br/>
        <w:t>A portable storage device that has been configured with operating system installation or recovery files, enabling it to be used to install, repair, or restore an operating system on a computer.</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Data Backup</w:t>
      </w:r>
      <w:r w:rsidRPr="00BB5F6E">
        <w:rPr>
          <w:rFonts w:ascii="Times New Roman" w:hAnsi="Times New Roman" w:cs="Times New Roman"/>
          <w:bCs/>
          <w:sz w:val="24"/>
          <w:szCs w:val="24"/>
          <w:lang w:val="en-GB"/>
        </w:rPr>
        <w:br/>
        <w:t xml:space="preserve">The process of creating copies of important files and data and storing them on separate </w:t>
      </w:r>
      <w:r w:rsidRPr="00BB5F6E">
        <w:rPr>
          <w:rFonts w:ascii="Times New Roman" w:hAnsi="Times New Roman" w:cs="Times New Roman"/>
          <w:bCs/>
          <w:sz w:val="24"/>
          <w:szCs w:val="24"/>
          <w:lang w:val="en-GB"/>
        </w:rPr>
        <w:lastRenderedPageBreak/>
        <w:t>storage devices or locations to prevent permanent data loss in the event of system failure, damage, or accidental deletion.</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Virus Removal</w:t>
      </w:r>
      <w:r w:rsidRPr="00BB5F6E">
        <w:rPr>
          <w:rFonts w:ascii="Times New Roman" w:hAnsi="Times New Roman" w:cs="Times New Roman"/>
          <w:bCs/>
          <w:sz w:val="24"/>
          <w:szCs w:val="24"/>
          <w:lang w:val="en-GB"/>
        </w:rPr>
        <w:br/>
        <w:t>The detection and elimination of malicious software such as viruses, worms, and malware that may harm computer systems, reduce performance, or compromise data security.</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Networking</w:t>
      </w:r>
      <w:r w:rsidRPr="00BB5F6E">
        <w:rPr>
          <w:rFonts w:ascii="Times New Roman" w:hAnsi="Times New Roman" w:cs="Times New Roman"/>
          <w:bCs/>
          <w:sz w:val="24"/>
          <w:szCs w:val="24"/>
          <w:lang w:val="en-GB"/>
        </w:rPr>
        <w:br/>
        <w:t>The interconnection of two or more computers or devices to enable the sharing of resources such as internet access, files, printers, and other services through wired or wireless communication methods.</w:t>
      </w:r>
    </w:p>
    <w:p w:rsidR="00BB5F6E" w:rsidRPr="00BB5F6E" w:rsidRDefault="00BB5F6E" w:rsidP="00511E3A">
      <w:pPr>
        <w:spacing w:line="360" w:lineRule="auto"/>
        <w:jc w:val="both"/>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Customer Support / Service</w:t>
      </w:r>
      <w:r w:rsidRPr="00BB5F6E">
        <w:rPr>
          <w:rFonts w:ascii="Times New Roman" w:hAnsi="Times New Roman" w:cs="Times New Roman"/>
          <w:bCs/>
          <w:sz w:val="24"/>
          <w:szCs w:val="24"/>
          <w:lang w:val="en-GB"/>
        </w:rPr>
        <w:br/>
        <w:t xml:space="preserve">The provision of technical assistance to clients or users by identifying computer-related problems, offering appropriate solutions, explaining technical issues clearly, and ensuring customer </w:t>
      </w:r>
      <w:r>
        <w:rPr>
          <w:rFonts w:ascii="Times New Roman" w:hAnsi="Times New Roman" w:cs="Times New Roman"/>
          <w:bCs/>
          <w:sz w:val="24"/>
          <w:szCs w:val="24"/>
          <w:lang w:val="en-GB"/>
        </w:rPr>
        <w:t>satisfaction</w:t>
      </w:r>
    </w:p>
    <w:p w:rsidR="00BB5F6E" w:rsidRPr="00BB5F6E" w:rsidRDefault="00BB5F6E" w:rsidP="00BB5F6E">
      <w:pPr>
        <w:pStyle w:val="Heading2"/>
        <w:spacing w:line="360" w:lineRule="auto"/>
        <w:rPr>
          <w:lang w:val="en-GB"/>
        </w:rPr>
      </w:pPr>
      <w:bookmarkStart w:id="52" w:name="_Toc219612704"/>
      <w:r w:rsidRPr="00BB5F6E">
        <w:rPr>
          <w:lang w:val="en-GB"/>
        </w:rPr>
        <w:t>APPENDIX B: LIST OF ABBREVIATIONS</w:t>
      </w:r>
      <w:bookmarkEnd w:id="52"/>
    </w:p>
    <w:p w:rsidR="00BB5F6E" w:rsidRPr="00BB5F6E" w:rsidRDefault="00BB5F6E" w:rsidP="00BB5F6E">
      <w:pPr>
        <w:spacing w:line="360" w:lineRule="auto"/>
        <w:rPr>
          <w:rFonts w:ascii="Times New Roman" w:hAnsi="Times New Roman" w:cs="Times New Roman"/>
          <w:bCs/>
          <w:sz w:val="24"/>
          <w:szCs w:val="24"/>
          <w:lang w:val="en-GB"/>
        </w:rPr>
      </w:pPr>
      <w:r w:rsidRPr="00BB5F6E">
        <w:rPr>
          <w:rFonts w:ascii="Times New Roman" w:hAnsi="Times New Roman" w:cs="Times New Roman"/>
          <w:b/>
          <w:bCs/>
          <w:sz w:val="24"/>
          <w:szCs w:val="24"/>
          <w:lang w:val="en-GB"/>
        </w:rPr>
        <w:t>IT –</w:t>
      </w:r>
      <w:r w:rsidRPr="00BB5F6E">
        <w:rPr>
          <w:rFonts w:ascii="Times New Roman" w:hAnsi="Times New Roman" w:cs="Times New Roman"/>
          <w:bCs/>
          <w:sz w:val="24"/>
          <w:szCs w:val="24"/>
          <w:lang w:val="en-GB"/>
        </w:rPr>
        <w:t xml:space="preserve"> Information Technology</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ICT –</w:t>
      </w:r>
      <w:r w:rsidRPr="00BB5F6E">
        <w:rPr>
          <w:rFonts w:ascii="Times New Roman" w:hAnsi="Times New Roman" w:cs="Times New Roman"/>
          <w:bCs/>
          <w:sz w:val="24"/>
          <w:szCs w:val="24"/>
          <w:lang w:val="en-GB"/>
        </w:rPr>
        <w:t xml:space="preserve"> Information and Communication Technology</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OS –</w:t>
      </w:r>
      <w:r w:rsidRPr="00BB5F6E">
        <w:rPr>
          <w:rFonts w:ascii="Times New Roman" w:hAnsi="Times New Roman" w:cs="Times New Roman"/>
          <w:bCs/>
          <w:sz w:val="24"/>
          <w:szCs w:val="24"/>
          <w:lang w:val="en-GB"/>
        </w:rPr>
        <w:t xml:space="preserve"> Operating System</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HDD –</w:t>
      </w:r>
      <w:r w:rsidRPr="00BB5F6E">
        <w:rPr>
          <w:rFonts w:ascii="Times New Roman" w:hAnsi="Times New Roman" w:cs="Times New Roman"/>
          <w:bCs/>
          <w:sz w:val="24"/>
          <w:szCs w:val="24"/>
          <w:lang w:val="en-GB"/>
        </w:rPr>
        <w:t xml:space="preserve"> Hard Disk Drive</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RAM –</w:t>
      </w:r>
      <w:r w:rsidRPr="00BB5F6E">
        <w:rPr>
          <w:rFonts w:ascii="Times New Roman" w:hAnsi="Times New Roman" w:cs="Times New Roman"/>
          <w:bCs/>
          <w:sz w:val="24"/>
          <w:szCs w:val="24"/>
          <w:lang w:val="en-GB"/>
        </w:rPr>
        <w:t xml:space="preserve"> Random Access Memory</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USB –</w:t>
      </w:r>
      <w:r w:rsidRPr="00BB5F6E">
        <w:rPr>
          <w:rFonts w:ascii="Times New Roman" w:hAnsi="Times New Roman" w:cs="Times New Roman"/>
          <w:bCs/>
          <w:sz w:val="24"/>
          <w:szCs w:val="24"/>
          <w:lang w:val="en-GB"/>
        </w:rPr>
        <w:t xml:space="preserve"> Universal Serial Bus</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TaTU –</w:t>
      </w:r>
      <w:r w:rsidRPr="00BB5F6E">
        <w:rPr>
          <w:rFonts w:ascii="Times New Roman" w:hAnsi="Times New Roman" w:cs="Times New Roman"/>
          <w:bCs/>
          <w:sz w:val="24"/>
          <w:szCs w:val="24"/>
          <w:lang w:val="en-GB"/>
        </w:rPr>
        <w:t xml:space="preserve"> Tamale Technical University</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Windows –</w:t>
      </w:r>
      <w:r w:rsidRPr="00BB5F6E">
        <w:rPr>
          <w:rFonts w:ascii="Times New Roman" w:hAnsi="Times New Roman" w:cs="Times New Roman"/>
          <w:bCs/>
          <w:sz w:val="24"/>
          <w:szCs w:val="24"/>
          <w:lang w:val="en-GB"/>
        </w:rPr>
        <w:t xml:space="preserve"> Microsoft Windows Operating System (e.g., Windows 7, Windows 10)</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PC –</w:t>
      </w:r>
      <w:r w:rsidRPr="00BB5F6E">
        <w:rPr>
          <w:rFonts w:ascii="Times New Roman" w:hAnsi="Times New Roman" w:cs="Times New Roman"/>
          <w:bCs/>
          <w:sz w:val="24"/>
          <w:szCs w:val="24"/>
          <w:lang w:val="en-GB"/>
        </w:rPr>
        <w:t xml:space="preserve"> Personal Computer</w:t>
      </w:r>
      <w:r w:rsidRPr="00BB5F6E">
        <w:rPr>
          <w:rFonts w:ascii="Times New Roman" w:hAnsi="Times New Roman" w:cs="Times New Roman"/>
          <w:bCs/>
          <w:sz w:val="24"/>
          <w:szCs w:val="24"/>
          <w:lang w:val="en-GB"/>
        </w:rPr>
        <w:br/>
      </w:r>
      <w:r w:rsidRPr="00BB5F6E">
        <w:rPr>
          <w:rFonts w:ascii="Times New Roman" w:hAnsi="Times New Roman" w:cs="Times New Roman"/>
          <w:b/>
          <w:bCs/>
          <w:sz w:val="24"/>
          <w:szCs w:val="24"/>
          <w:lang w:val="en-GB"/>
        </w:rPr>
        <w:t>CPU –</w:t>
      </w:r>
      <w:r w:rsidRPr="00BB5F6E">
        <w:rPr>
          <w:rFonts w:ascii="Times New Roman" w:hAnsi="Times New Roman" w:cs="Times New Roman"/>
          <w:bCs/>
          <w:sz w:val="24"/>
          <w:szCs w:val="24"/>
          <w:lang w:val="en-GB"/>
        </w:rPr>
        <w:t xml:space="preserve"> Central Processing Unit</w:t>
      </w:r>
    </w:p>
    <w:p w:rsidR="00BB5F6E" w:rsidRPr="00BB5F6E" w:rsidRDefault="00BB5F6E" w:rsidP="00BB5F6E">
      <w:pPr>
        <w:spacing w:line="360" w:lineRule="auto"/>
        <w:rPr>
          <w:rStyle w:val="Strong"/>
          <w:b w:val="0"/>
        </w:rPr>
      </w:pPr>
    </w:p>
    <w:p w:rsidR="006A6693" w:rsidRDefault="00767142" w:rsidP="002C5136">
      <w:pPr>
        <w:pStyle w:val="NormalWeb"/>
        <w:spacing w:line="360" w:lineRule="auto"/>
        <w:jc w:val="both"/>
      </w:pPr>
      <w:r>
        <w:t>These definitions and abbreviations represent the main technical terms used throughout this industrial attachment report. They are included to help readers clearly understand the concepts and technical language discussed in the report.</w:t>
      </w:r>
    </w:p>
    <w:sectPr w:rsidR="006A6693" w:rsidSect="00920088">
      <w:footerReference w:type="default" r:id="rId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7F01" w:rsidRDefault="008E7F01">
      <w:pPr>
        <w:spacing w:line="240" w:lineRule="auto"/>
      </w:pPr>
      <w:r>
        <w:separator/>
      </w:r>
    </w:p>
  </w:endnote>
  <w:endnote w:type="continuationSeparator" w:id="0">
    <w:p w:rsidR="008E7F01" w:rsidRDefault="008E7F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Georgia"/>
    <w:panose1 w:val="02040503050406030204"/>
    <w:charset w:val="00"/>
    <w:family w:val="roman"/>
    <w:pitch w:val="variable"/>
    <w:sig w:usb0="E00006FF" w:usb1="420024FF" w:usb2="02000000" w:usb3="00000000" w:csb0="0000019F" w:csb1="00000000"/>
  </w:font>
  <w:font w:name="MS Mincho">
    <w:altName w:val="MS Gothic"/>
    <w:panose1 w:val="020206090402050803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6693" w:rsidRDefault="00767142">
    <w:pPr>
      <w:pStyle w:val="Footer"/>
    </w:pPr>
    <w:r>
      <w:rPr>
        <w:noProof/>
        <w:lang w:val="en-GB" w:eastAsia="en-GB"/>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6A6693" w:rsidRDefault="00767142">
                          <w:pPr>
                            <w:pStyle w:val="Footer"/>
                          </w:pPr>
                          <w:r>
                            <w:fldChar w:fldCharType="begin"/>
                          </w:r>
                          <w:r>
                            <w:instrText xml:space="preserve"> PAGE  \* MERGEFORMAT </w:instrText>
                          </w:r>
                          <w:r>
                            <w:fldChar w:fldCharType="separate"/>
                          </w:r>
                          <w:r w:rsidR="00755897">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C3S8xO8wIAAMsGAAAO&#10;AAAAAAAAAAAAAAAAAC4CAABkcnMvZTJvRG9jLnhtbFBLAQItABQABgAIAAAAIQDnKoq81gAAAAUB&#10;AAAPAAAAAAAAAAAAAAAAAE0FAABkcnMvZG93bnJldi54bWxQSwUGAAAAAAQABADzAAAAUAYAAAAA&#10;" filled="f" fillcolor="white [3201]" stroked="f" strokeweight=".5pt">
              <v:textbox style="mso-fit-shape-to-text:t" inset="0,0,0,0">
                <w:txbxContent>
                  <w:p w:rsidR="006A6693" w:rsidRDefault="00767142">
                    <w:pPr>
                      <w:pStyle w:val="Footer"/>
                    </w:pPr>
                    <w:r>
                      <w:fldChar w:fldCharType="begin"/>
                    </w:r>
                    <w:r>
                      <w:instrText xml:space="preserve"> PAGE  \* MERGEFORMAT </w:instrText>
                    </w:r>
                    <w:r>
                      <w:fldChar w:fldCharType="separate"/>
                    </w:r>
                    <w:r w:rsidR="00755897">
                      <w:rPr>
                        <w:noProof/>
                      </w:rPr>
                      <w:t>VII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6693" w:rsidRDefault="00767142">
    <w:pPr>
      <w:pStyle w:val="Footer"/>
    </w:pPr>
    <w:r>
      <w:rPr>
        <w:noProof/>
        <w:lang w:val="en-GB" w:eastAsia="en-GB"/>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A6693" w:rsidRDefault="00767142">
                          <w:pPr>
                            <w:pStyle w:val="Footer"/>
                          </w:pPr>
                          <w:r>
                            <w:fldChar w:fldCharType="begin"/>
                          </w:r>
                          <w:r>
                            <w:instrText xml:space="preserve"> PAGE  \* MERGEFORMAT </w:instrText>
                          </w:r>
                          <w:r>
                            <w:fldChar w:fldCharType="separate"/>
                          </w:r>
                          <w:r w:rsidR="0075589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G1nC2JVAgAAEAUAAA4AAAAAAAAAAAAAAAAALgIAAGRycy9lMm9Eb2MueG1sUEsBAi0AFAAGAAgA&#10;AAAhAHGq0bnXAAAABQEAAA8AAAAAAAAAAAAAAAAArwQAAGRycy9kb3ducmV2LnhtbFBLBQYAAAAA&#10;BAAEAPMAAACzBQAAAAA=&#10;" filled="f" stroked="f" strokeweight=".5pt">
              <v:textbox style="mso-fit-shape-to-text:t" inset="0,0,0,0">
                <w:txbxContent>
                  <w:p w:rsidR="006A6693" w:rsidRDefault="00767142">
                    <w:pPr>
                      <w:pStyle w:val="Footer"/>
                    </w:pPr>
                    <w:r>
                      <w:fldChar w:fldCharType="begin"/>
                    </w:r>
                    <w:r>
                      <w:instrText xml:space="preserve"> PAGE  \* MERGEFORMAT </w:instrText>
                    </w:r>
                    <w:r>
                      <w:fldChar w:fldCharType="separate"/>
                    </w:r>
                    <w:r w:rsidR="00755897">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7F01" w:rsidRDefault="008E7F01">
      <w:pPr>
        <w:spacing w:after="0"/>
      </w:pPr>
      <w:r>
        <w:separator/>
      </w:r>
    </w:p>
  </w:footnote>
  <w:footnote w:type="continuationSeparator" w:id="0">
    <w:p w:rsidR="008E7F01" w:rsidRDefault="008E7F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E644F86"/>
    <w:multiLevelType w:val="multilevel"/>
    <w:tmpl w:val="6E644F8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FFEE685B"/>
    <w:rsid w:val="00034616"/>
    <w:rsid w:val="0006063C"/>
    <w:rsid w:val="000B2572"/>
    <w:rsid w:val="000D05DC"/>
    <w:rsid w:val="000F7A2E"/>
    <w:rsid w:val="0015074B"/>
    <w:rsid w:val="001B7171"/>
    <w:rsid w:val="001D74C4"/>
    <w:rsid w:val="00255358"/>
    <w:rsid w:val="0029639D"/>
    <w:rsid w:val="002B6B7A"/>
    <w:rsid w:val="002C5136"/>
    <w:rsid w:val="00326F90"/>
    <w:rsid w:val="00332BC3"/>
    <w:rsid w:val="00347CC1"/>
    <w:rsid w:val="003A316B"/>
    <w:rsid w:val="003F25C9"/>
    <w:rsid w:val="004F0101"/>
    <w:rsid w:val="00511E3A"/>
    <w:rsid w:val="005C3088"/>
    <w:rsid w:val="00601A62"/>
    <w:rsid w:val="00657627"/>
    <w:rsid w:val="006A6693"/>
    <w:rsid w:val="00715A58"/>
    <w:rsid w:val="00741552"/>
    <w:rsid w:val="00755897"/>
    <w:rsid w:val="00767142"/>
    <w:rsid w:val="0081684E"/>
    <w:rsid w:val="0087086B"/>
    <w:rsid w:val="008E7F01"/>
    <w:rsid w:val="00920088"/>
    <w:rsid w:val="00956BF9"/>
    <w:rsid w:val="009E189D"/>
    <w:rsid w:val="00A01381"/>
    <w:rsid w:val="00AA1D8D"/>
    <w:rsid w:val="00AD0F34"/>
    <w:rsid w:val="00AE49A4"/>
    <w:rsid w:val="00B07169"/>
    <w:rsid w:val="00B27A97"/>
    <w:rsid w:val="00B47730"/>
    <w:rsid w:val="00BB3B74"/>
    <w:rsid w:val="00BB5F6E"/>
    <w:rsid w:val="00C1561B"/>
    <w:rsid w:val="00C33B01"/>
    <w:rsid w:val="00C51760"/>
    <w:rsid w:val="00CB0664"/>
    <w:rsid w:val="00CD0041"/>
    <w:rsid w:val="00D01FF3"/>
    <w:rsid w:val="00D635A8"/>
    <w:rsid w:val="00DD4614"/>
    <w:rsid w:val="00E056C7"/>
    <w:rsid w:val="00EA313A"/>
    <w:rsid w:val="00F6676F"/>
    <w:rsid w:val="00FA5D08"/>
    <w:rsid w:val="00FB1779"/>
    <w:rsid w:val="00FC56B6"/>
    <w:rsid w:val="00FC693F"/>
    <w:rsid w:val="4FEFE5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0BDFA6"/>
  <w14:defaultImageDpi w14:val="300"/>
  <w15:docId w15:val="{1364CAE7-91D3-4D85-BA20-F0AC1BB47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imes New Roman" w:eastAsiaTheme="majorEastAsia" w:hAnsi="Times New Roman" w:cstheme="majorBidi"/>
      <w:b/>
      <w:bCs/>
      <w:color w:val="000000" w:themeColor="text1"/>
      <w:sz w:val="24"/>
      <w:szCs w:val="24"/>
    </w:rPr>
  </w:style>
  <w:style w:type="paragraph" w:styleId="Heading3">
    <w:name w:val="heading 3"/>
    <w:basedOn w:val="Normal"/>
    <w:next w:val="Normal"/>
    <w:link w:val="Heading3Char"/>
    <w:uiPriority w:val="9"/>
    <w:unhideWhenUsed/>
    <w:qFormat/>
    <w:pPr>
      <w:keepNext/>
      <w:keepLines/>
      <w:spacing w:before="200" w:after="0"/>
      <w:outlineLvl w:val="2"/>
    </w:pPr>
    <w:rPr>
      <w:rFonts w:ascii="Times New Roman" w:eastAsiaTheme="majorEastAsia" w:hAnsi="Times New Roman" w:cstheme="majorBidi"/>
      <w:b/>
      <w:bCs/>
      <w:color w:val="000000" w:themeColor="text1"/>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bCs/>
      <w:color w:val="000000" w:themeColor="text1"/>
      <w:sz w:val="24"/>
      <w:szCs w:val="24"/>
    </w:rPr>
  </w:style>
  <w:style w:type="character" w:customStyle="1" w:styleId="Heading3Char">
    <w:name w:val="Heading 3 Char"/>
    <w:basedOn w:val="DefaultParagraphFont"/>
    <w:link w:val="Heading3"/>
    <w:uiPriority w:val="9"/>
    <w:rPr>
      <w:rFonts w:ascii="Times New Roman" w:eastAsiaTheme="majorEastAsia" w:hAnsi="Times New Roman" w:cstheme="majorBidi"/>
      <w:b/>
      <w:bCs/>
      <w:color w:val="000000" w:themeColor="text1"/>
      <w:sz w:val="24"/>
      <w:szCs w:val="24"/>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Heading">
    <w:name w:val="TOC Heading"/>
    <w:basedOn w:val="Heading1"/>
    <w:next w:val="Normal"/>
    <w:uiPriority w:val="39"/>
    <w:unhideWhenUsed/>
    <w:qFormat/>
    <w:rsid w:val="002C5136"/>
    <w:pPr>
      <w:spacing w:before="240" w:line="259" w:lineRule="auto"/>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2C5136"/>
    <w:pPr>
      <w:spacing w:after="100"/>
      <w:ind w:left="220"/>
    </w:pPr>
  </w:style>
  <w:style w:type="paragraph" w:styleId="TOC3">
    <w:name w:val="toc 3"/>
    <w:basedOn w:val="Normal"/>
    <w:next w:val="Normal"/>
    <w:autoRedefine/>
    <w:uiPriority w:val="39"/>
    <w:unhideWhenUsed/>
    <w:rsid w:val="002C5136"/>
    <w:pPr>
      <w:spacing w:after="100"/>
      <w:ind w:left="440"/>
    </w:pPr>
  </w:style>
  <w:style w:type="character" w:styleId="Hyperlink">
    <w:name w:val="Hyperlink"/>
    <w:basedOn w:val="DefaultParagraphFont"/>
    <w:uiPriority w:val="99"/>
    <w:unhideWhenUsed/>
    <w:rsid w:val="002C51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09628">
      <w:bodyDiv w:val="1"/>
      <w:marLeft w:val="0"/>
      <w:marRight w:val="0"/>
      <w:marTop w:val="0"/>
      <w:marBottom w:val="0"/>
      <w:divBdr>
        <w:top w:val="none" w:sz="0" w:space="0" w:color="auto"/>
        <w:left w:val="none" w:sz="0" w:space="0" w:color="auto"/>
        <w:bottom w:val="none" w:sz="0" w:space="0" w:color="auto"/>
        <w:right w:val="none" w:sz="0" w:space="0" w:color="auto"/>
      </w:divBdr>
    </w:div>
    <w:div w:id="432288709">
      <w:bodyDiv w:val="1"/>
      <w:marLeft w:val="0"/>
      <w:marRight w:val="0"/>
      <w:marTop w:val="0"/>
      <w:marBottom w:val="0"/>
      <w:divBdr>
        <w:top w:val="none" w:sz="0" w:space="0" w:color="auto"/>
        <w:left w:val="none" w:sz="0" w:space="0" w:color="auto"/>
        <w:bottom w:val="none" w:sz="0" w:space="0" w:color="auto"/>
        <w:right w:val="none" w:sz="0" w:space="0" w:color="auto"/>
      </w:divBdr>
    </w:div>
    <w:div w:id="734819735">
      <w:bodyDiv w:val="1"/>
      <w:marLeft w:val="0"/>
      <w:marRight w:val="0"/>
      <w:marTop w:val="0"/>
      <w:marBottom w:val="0"/>
      <w:divBdr>
        <w:top w:val="none" w:sz="0" w:space="0" w:color="auto"/>
        <w:left w:val="none" w:sz="0" w:space="0" w:color="auto"/>
        <w:bottom w:val="none" w:sz="0" w:space="0" w:color="auto"/>
        <w:right w:val="none" w:sz="0" w:space="0" w:color="auto"/>
      </w:divBdr>
    </w:div>
    <w:div w:id="822699049">
      <w:bodyDiv w:val="1"/>
      <w:marLeft w:val="0"/>
      <w:marRight w:val="0"/>
      <w:marTop w:val="0"/>
      <w:marBottom w:val="0"/>
      <w:divBdr>
        <w:top w:val="none" w:sz="0" w:space="0" w:color="auto"/>
        <w:left w:val="none" w:sz="0" w:space="0" w:color="auto"/>
        <w:bottom w:val="none" w:sz="0" w:space="0" w:color="auto"/>
        <w:right w:val="none" w:sz="0" w:space="0" w:color="auto"/>
      </w:divBdr>
    </w:div>
    <w:div w:id="1475755047">
      <w:bodyDiv w:val="1"/>
      <w:marLeft w:val="0"/>
      <w:marRight w:val="0"/>
      <w:marTop w:val="0"/>
      <w:marBottom w:val="0"/>
      <w:divBdr>
        <w:top w:val="none" w:sz="0" w:space="0" w:color="auto"/>
        <w:left w:val="none" w:sz="0" w:space="0" w:color="auto"/>
        <w:bottom w:val="none" w:sz="0" w:space="0" w:color="auto"/>
        <w:right w:val="none" w:sz="0" w:space="0" w:color="auto"/>
      </w:divBdr>
    </w:div>
    <w:div w:id="1965040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4#1">
  <dgm:title val=""/>
  <dgm:desc val=""/>
  <dgm:catLst>
    <dgm:cat type="accent1" pri="11400"/>
  </dgm:catLst>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EC7FFA4-77CA-45D5-BE26-C47D6DCDE6B7}" type="doc">
      <dgm:prSet loTypeId="urn:microsoft.com/office/officeart/2005/8/layout/orgChart1#1" loCatId="hierarchy" qsTypeId="urn:microsoft.com/office/officeart/2005/8/quickstyle/3d2#1" qsCatId="3D" csTypeId="urn:microsoft.com/office/officeart/2005/8/colors/accent1_4#1" csCatId="accent1" phldr="1"/>
      <dgm:spPr/>
      <dgm:t>
        <a:bodyPr/>
        <a:lstStyle/>
        <a:p>
          <a:endParaRPr lang="en-US"/>
        </a:p>
      </dgm:t>
    </dgm:pt>
    <dgm:pt modelId="{06BD8060-50E9-4F17-8180-17B251359241}">
      <dgm:prSet phldrT="[Text]"/>
      <dgm:spPr/>
      <dgm:t>
        <a:bodyPr/>
        <a:lstStyle/>
        <a:p>
          <a:r>
            <a:rPr lang="en-US"/>
            <a:t>MANAGER</a:t>
          </a:r>
        </a:p>
      </dgm:t>
    </dgm:pt>
    <dgm:pt modelId="{5E851053-7574-4199-B4B2-7C41D9D5D4EB}" type="parTrans" cxnId="{82C149A4-2761-44A2-A8F6-D94F6E6FB9A5}">
      <dgm:prSet/>
      <dgm:spPr/>
      <dgm:t>
        <a:bodyPr/>
        <a:lstStyle/>
        <a:p>
          <a:endParaRPr lang="en-US"/>
        </a:p>
      </dgm:t>
    </dgm:pt>
    <dgm:pt modelId="{0AC18E48-52B2-4E01-8C17-6FF4AF125B0F}" type="sibTrans" cxnId="{82C149A4-2761-44A2-A8F6-D94F6E6FB9A5}">
      <dgm:prSet/>
      <dgm:spPr/>
      <dgm:t>
        <a:bodyPr/>
        <a:lstStyle/>
        <a:p>
          <a:endParaRPr lang="en-US"/>
        </a:p>
      </dgm:t>
    </dgm:pt>
    <dgm:pt modelId="{E0896DC1-EA44-48AA-A4E5-C0F7BA384DDF}" type="asst">
      <dgm:prSet phldrT="[Text]"/>
      <dgm:spPr/>
      <dgm:t>
        <a:bodyPr/>
        <a:lstStyle/>
        <a:p>
          <a:r>
            <a:rPr lang="en-US" b="1">
              <a:latin typeface="Times New Roman" panose="02020603050405020304" charset="0"/>
              <a:cs typeface="Times New Roman" panose="02020603050405020304" charset="0"/>
            </a:rPr>
            <a:t>SENIOR TECHNICIAN</a:t>
          </a:r>
        </a:p>
      </dgm:t>
    </dgm:pt>
    <dgm:pt modelId="{0A6F3F40-510D-4899-9035-3D41D1A6D430}" type="parTrans" cxnId="{F325306B-1C4F-4624-A255-199675A0268D}">
      <dgm:prSet/>
      <dgm:spPr/>
      <dgm:t>
        <a:bodyPr/>
        <a:lstStyle/>
        <a:p>
          <a:endParaRPr lang="en-US"/>
        </a:p>
      </dgm:t>
    </dgm:pt>
    <dgm:pt modelId="{4FB292F5-8908-4A8B-8A93-50D3F4A9529C}" type="sibTrans" cxnId="{F325306B-1C4F-4624-A255-199675A0268D}">
      <dgm:prSet/>
      <dgm:spPr/>
      <dgm:t>
        <a:bodyPr/>
        <a:lstStyle/>
        <a:p>
          <a:endParaRPr lang="en-US"/>
        </a:p>
      </dgm:t>
    </dgm:pt>
    <dgm:pt modelId="{BFC13A23-E05B-45E8-9C90-148F50220BBE}">
      <dgm:prSet phldrT="[Text]"/>
      <dgm:spPr/>
      <dgm:t>
        <a:bodyPr/>
        <a:lstStyle/>
        <a:p>
          <a:r>
            <a:rPr lang="en-US" b="1">
              <a:latin typeface="Times New Roman" panose="02020603050405020304" charset="0"/>
              <a:cs typeface="Times New Roman" panose="02020603050405020304" charset="0"/>
            </a:rPr>
            <a:t>SALES ASSISTANTS</a:t>
          </a:r>
        </a:p>
      </dgm:t>
    </dgm:pt>
    <dgm:pt modelId="{6A9CDC05-653C-4193-BFD1-CF13B5290FB1}" type="parTrans" cxnId="{9A34C7D2-D51D-4CD3-BDC7-B58BD9A6AABA}">
      <dgm:prSet/>
      <dgm:spPr/>
      <dgm:t>
        <a:bodyPr/>
        <a:lstStyle/>
        <a:p>
          <a:endParaRPr lang="en-US"/>
        </a:p>
      </dgm:t>
    </dgm:pt>
    <dgm:pt modelId="{FCB6631B-4D93-4EA3-A2AA-800B312272CB}" type="sibTrans" cxnId="{9A34C7D2-D51D-4CD3-BDC7-B58BD9A6AABA}">
      <dgm:prSet/>
      <dgm:spPr/>
      <dgm:t>
        <a:bodyPr/>
        <a:lstStyle/>
        <a:p>
          <a:endParaRPr lang="en-US"/>
        </a:p>
      </dgm:t>
    </dgm:pt>
    <dgm:pt modelId="{7109D0E8-BD78-472A-B965-5FA6872F4586}">
      <dgm:prSet phldrT="[Text]" custT="1"/>
      <dgm:spPr/>
      <dgm:t>
        <a:bodyPr/>
        <a:lstStyle/>
        <a:p>
          <a:r>
            <a:rPr lang="en-US" sz="2100" b="1">
              <a:latin typeface="Times New Roman" panose="02020603050405020304" charset="0"/>
              <a:cs typeface="Times New Roman" panose="02020603050405020304" charset="0"/>
            </a:rPr>
            <a:t>LAST </a:t>
          </a:r>
          <a:r>
            <a:rPr lang="en-US" sz="1600" b="1">
              <a:latin typeface="Times New Roman" panose="02020603050405020304" charset="0"/>
              <a:cs typeface="Times New Roman" panose="02020603050405020304" charset="0"/>
            </a:rPr>
            <a:t>APPRENTIES </a:t>
          </a:r>
        </a:p>
      </dgm:t>
    </dgm:pt>
    <dgm:pt modelId="{5B32EB53-BB1F-4905-BE95-9EFEAFD69FF2}" type="parTrans" cxnId="{7453F74F-1C4F-44F2-A9A9-CAAB29A7C4BA}">
      <dgm:prSet/>
      <dgm:spPr/>
      <dgm:t>
        <a:bodyPr/>
        <a:lstStyle/>
        <a:p>
          <a:endParaRPr lang="en-US"/>
        </a:p>
      </dgm:t>
    </dgm:pt>
    <dgm:pt modelId="{5C0F95B7-3525-44E2-B2B1-3EFF2F634F22}" type="sibTrans" cxnId="{7453F74F-1C4F-44F2-A9A9-CAAB29A7C4BA}">
      <dgm:prSet/>
      <dgm:spPr/>
      <dgm:t>
        <a:bodyPr/>
        <a:lstStyle/>
        <a:p>
          <a:endParaRPr lang="en-US"/>
        </a:p>
      </dgm:t>
    </dgm:pt>
    <dgm:pt modelId="{5C94D993-5BB8-4B76-8EC1-B8F47DC5BFD2}" type="pres">
      <dgm:prSet presAssocID="{0EC7FFA4-77CA-45D5-BE26-C47D6DCDE6B7}" presName="hierChild1" presStyleCnt="0">
        <dgm:presLayoutVars>
          <dgm:orgChart val="1"/>
          <dgm:chPref val="1"/>
          <dgm:dir/>
          <dgm:animOne val="branch"/>
          <dgm:animLvl val="lvl"/>
          <dgm:resizeHandles/>
        </dgm:presLayoutVars>
      </dgm:prSet>
      <dgm:spPr/>
      <dgm:t>
        <a:bodyPr/>
        <a:lstStyle/>
        <a:p>
          <a:endParaRPr lang="en-US"/>
        </a:p>
      </dgm:t>
    </dgm:pt>
    <dgm:pt modelId="{F58B9562-DA80-4E0C-8EF0-801040CA177F}" type="pres">
      <dgm:prSet presAssocID="{06BD8060-50E9-4F17-8180-17B251359241}" presName="hierRoot1" presStyleCnt="0">
        <dgm:presLayoutVars>
          <dgm:hierBranch val="init"/>
        </dgm:presLayoutVars>
      </dgm:prSet>
      <dgm:spPr/>
    </dgm:pt>
    <dgm:pt modelId="{AB153500-94A0-4BF2-9C81-7D49662B4FA3}" type="pres">
      <dgm:prSet presAssocID="{06BD8060-50E9-4F17-8180-17B251359241}" presName="rootComposite1" presStyleCnt="0"/>
      <dgm:spPr/>
    </dgm:pt>
    <dgm:pt modelId="{1BD70546-927F-4A53-B337-8D9211780D5D}" type="pres">
      <dgm:prSet presAssocID="{06BD8060-50E9-4F17-8180-17B251359241}" presName="rootText1" presStyleLbl="node0" presStyleIdx="0" presStyleCnt="1">
        <dgm:presLayoutVars>
          <dgm:chPref val="3"/>
        </dgm:presLayoutVars>
      </dgm:prSet>
      <dgm:spPr>
        <a:prstGeom prst="round2SameRect">
          <a:avLst/>
        </a:prstGeom>
      </dgm:spPr>
      <dgm:t>
        <a:bodyPr/>
        <a:lstStyle/>
        <a:p>
          <a:endParaRPr lang="en-US"/>
        </a:p>
      </dgm:t>
    </dgm:pt>
    <dgm:pt modelId="{C69E5433-70AF-4B15-AEA9-FAA44E300708}" type="pres">
      <dgm:prSet presAssocID="{06BD8060-50E9-4F17-8180-17B251359241}" presName="rootConnector1" presStyleLbl="node1" presStyleIdx="0" presStyleCnt="0"/>
      <dgm:spPr/>
      <dgm:t>
        <a:bodyPr/>
        <a:lstStyle/>
        <a:p>
          <a:endParaRPr lang="en-US"/>
        </a:p>
      </dgm:t>
    </dgm:pt>
    <dgm:pt modelId="{01763282-F019-432D-8141-5C8C3782A54C}" type="pres">
      <dgm:prSet presAssocID="{06BD8060-50E9-4F17-8180-17B251359241}" presName="hierChild2" presStyleCnt="0"/>
      <dgm:spPr/>
    </dgm:pt>
    <dgm:pt modelId="{73CEC0AA-76C9-42EF-BCF4-9E090F890402}" type="pres">
      <dgm:prSet presAssocID="{6A9CDC05-653C-4193-BFD1-CF13B5290FB1}" presName="Name37" presStyleLbl="parChTrans1D2" presStyleIdx="0" presStyleCnt="3"/>
      <dgm:spPr/>
      <dgm:t>
        <a:bodyPr/>
        <a:lstStyle/>
        <a:p>
          <a:endParaRPr lang="en-US"/>
        </a:p>
      </dgm:t>
    </dgm:pt>
    <dgm:pt modelId="{40CDE7F2-DFC0-4D20-B422-AF44542260E2}" type="pres">
      <dgm:prSet presAssocID="{BFC13A23-E05B-45E8-9C90-148F50220BBE}" presName="hierRoot2" presStyleCnt="0">
        <dgm:presLayoutVars>
          <dgm:hierBranch val="init"/>
        </dgm:presLayoutVars>
      </dgm:prSet>
      <dgm:spPr/>
    </dgm:pt>
    <dgm:pt modelId="{CF4E001B-3592-487D-93DC-2A074D051905}" type="pres">
      <dgm:prSet presAssocID="{BFC13A23-E05B-45E8-9C90-148F50220BBE}" presName="rootComposite" presStyleCnt="0"/>
      <dgm:spPr/>
    </dgm:pt>
    <dgm:pt modelId="{6C3174BD-806B-4AEB-9214-9370A5EFF315}" type="pres">
      <dgm:prSet presAssocID="{BFC13A23-E05B-45E8-9C90-148F50220BBE}" presName="rootText" presStyleLbl="node2" presStyleIdx="0" presStyleCnt="2">
        <dgm:presLayoutVars>
          <dgm:chPref val="3"/>
        </dgm:presLayoutVars>
      </dgm:prSet>
      <dgm:spPr>
        <a:prstGeom prst="round2SameRect">
          <a:avLst/>
        </a:prstGeom>
      </dgm:spPr>
      <dgm:t>
        <a:bodyPr/>
        <a:lstStyle/>
        <a:p>
          <a:endParaRPr lang="en-US"/>
        </a:p>
      </dgm:t>
    </dgm:pt>
    <dgm:pt modelId="{8E1D06B5-3134-433C-A544-6775F0776D90}" type="pres">
      <dgm:prSet presAssocID="{BFC13A23-E05B-45E8-9C90-148F50220BBE}" presName="rootConnector" presStyleLbl="node2" presStyleIdx="0" presStyleCnt="2"/>
      <dgm:spPr/>
      <dgm:t>
        <a:bodyPr/>
        <a:lstStyle/>
        <a:p>
          <a:endParaRPr lang="en-US"/>
        </a:p>
      </dgm:t>
    </dgm:pt>
    <dgm:pt modelId="{21405AEF-1812-4273-8912-97805CEFB69F}" type="pres">
      <dgm:prSet presAssocID="{BFC13A23-E05B-45E8-9C90-148F50220BBE}" presName="hierChild4" presStyleCnt="0"/>
      <dgm:spPr/>
    </dgm:pt>
    <dgm:pt modelId="{51BEA7FB-3CC3-4F3F-9336-736D6DE1C480}" type="pres">
      <dgm:prSet presAssocID="{BFC13A23-E05B-45E8-9C90-148F50220BBE}" presName="hierChild5" presStyleCnt="0"/>
      <dgm:spPr/>
    </dgm:pt>
    <dgm:pt modelId="{993D8058-CB0C-4AC4-A5C9-2A56D67B5D0E}" type="pres">
      <dgm:prSet presAssocID="{5B32EB53-BB1F-4905-BE95-9EFEAFD69FF2}" presName="Name37" presStyleLbl="parChTrans1D2" presStyleIdx="1" presStyleCnt="3"/>
      <dgm:spPr/>
      <dgm:t>
        <a:bodyPr/>
        <a:lstStyle/>
        <a:p>
          <a:endParaRPr lang="en-US"/>
        </a:p>
      </dgm:t>
    </dgm:pt>
    <dgm:pt modelId="{60FA40CD-5979-47AA-83DF-B67428FBFA6C}" type="pres">
      <dgm:prSet presAssocID="{7109D0E8-BD78-472A-B965-5FA6872F4586}" presName="hierRoot2" presStyleCnt="0">
        <dgm:presLayoutVars>
          <dgm:hierBranch val="init"/>
        </dgm:presLayoutVars>
      </dgm:prSet>
      <dgm:spPr/>
    </dgm:pt>
    <dgm:pt modelId="{C03C07C3-2770-4E93-921D-7F0F7516492F}" type="pres">
      <dgm:prSet presAssocID="{7109D0E8-BD78-472A-B965-5FA6872F4586}" presName="rootComposite" presStyleCnt="0"/>
      <dgm:spPr/>
    </dgm:pt>
    <dgm:pt modelId="{73DE2803-E979-45C5-BB2B-0BF50402835A}" type="pres">
      <dgm:prSet presAssocID="{7109D0E8-BD78-472A-B965-5FA6872F4586}" presName="rootText" presStyleLbl="node2" presStyleIdx="1" presStyleCnt="2">
        <dgm:presLayoutVars>
          <dgm:chPref val="3"/>
        </dgm:presLayoutVars>
      </dgm:prSet>
      <dgm:spPr>
        <a:prstGeom prst="round2SameRect">
          <a:avLst/>
        </a:prstGeom>
      </dgm:spPr>
      <dgm:t>
        <a:bodyPr/>
        <a:lstStyle/>
        <a:p>
          <a:endParaRPr lang="en-US"/>
        </a:p>
      </dgm:t>
    </dgm:pt>
    <dgm:pt modelId="{77FC6ADC-52D9-40BE-8C6F-6C94BC7CAF9B}" type="pres">
      <dgm:prSet presAssocID="{7109D0E8-BD78-472A-B965-5FA6872F4586}" presName="rootConnector" presStyleLbl="node2" presStyleIdx="1" presStyleCnt="2"/>
      <dgm:spPr/>
      <dgm:t>
        <a:bodyPr/>
        <a:lstStyle/>
        <a:p>
          <a:endParaRPr lang="en-US"/>
        </a:p>
      </dgm:t>
    </dgm:pt>
    <dgm:pt modelId="{53B79D7F-9632-4BE8-83FA-27D37FF3C7E2}" type="pres">
      <dgm:prSet presAssocID="{7109D0E8-BD78-472A-B965-5FA6872F4586}" presName="hierChild4" presStyleCnt="0"/>
      <dgm:spPr/>
    </dgm:pt>
    <dgm:pt modelId="{5F6FE188-047B-43E7-B77B-9740AF142650}" type="pres">
      <dgm:prSet presAssocID="{7109D0E8-BD78-472A-B965-5FA6872F4586}" presName="hierChild5" presStyleCnt="0"/>
      <dgm:spPr/>
    </dgm:pt>
    <dgm:pt modelId="{3D53C691-B85A-471E-8687-E105252C5F5D}" type="pres">
      <dgm:prSet presAssocID="{06BD8060-50E9-4F17-8180-17B251359241}" presName="hierChild3" presStyleCnt="0"/>
      <dgm:spPr/>
    </dgm:pt>
    <dgm:pt modelId="{5EBEA544-8238-42F9-B55A-9F1FF1E56EA7}" type="pres">
      <dgm:prSet presAssocID="{0A6F3F40-510D-4899-9035-3D41D1A6D430}" presName="Name111" presStyleLbl="parChTrans1D2" presStyleIdx="2" presStyleCnt="3"/>
      <dgm:spPr/>
      <dgm:t>
        <a:bodyPr/>
        <a:lstStyle/>
        <a:p>
          <a:endParaRPr lang="en-US"/>
        </a:p>
      </dgm:t>
    </dgm:pt>
    <dgm:pt modelId="{C03CABD6-511A-4689-8682-7ADADFB727FA}" type="pres">
      <dgm:prSet presAssocID="{E0896DC1-EA44-48AA-A4E5-C0F7BA384DDF}" presName="hierRoot3" presStyleCnt="0">
        <dgm:presLayoutVars>
          <dgm:hierBranch val="init"/>
        </dgm:presLayoutVars>
      </dgm:prSet>
      <dgm:spPr/>
    </dgm:pt>
    <dgm:pt modelId="{E1FEDF1C-2882-47FB-9D98-08B81CE676B2}" type="pres">
      <dgm:prSet presAssocID="{E0896DC1-EA44-48AA-A4E5-C0F7BA384DDF}" presName="rootComposite3" presStyleCnt="0"/>
      <dgm:spPr/>
    </dgm:pt>
    <dgm:pt modelId="{ABD24F7C-085C-4F1B-B80B-4C6A65A7ABC9}" type="pres">
      <dgm:prSet presAssocID="{E0896DC1-EA44-48AA-A4E5-C0F7BA384DDF}" presName="rootText3" presStyleLbl="asst1" presStyleIdx="0" presStyleCnt="1">
        <dgm:presLayoutVars>
          <dgm:chPref val="3"/>
        </dgm:presLayoutVars>
      </dgm:prSet>
      <dgm:spPr>
        <a:prstGeom prst="round2SameRect">
          <a:avLst/>
        </a:prstGeom>
      </dgm:spPr>
      <dgm:t>
        <a:bodyPr/>
        <a:lstStyle/>
        <a:p>
          <a:endParaRPr lang="en-US"/>
        </a:p>
      </dgm:t>
    </dgm:pt>
    <dgm:pt modelId="{D49B139E-DE38-4891-AD06-93BC4DE0639E}" type="pres">
      <dgm:prSet presAssocID="{E0896DC1-EA44-48AA-A4E5-C0F7BA384DDF}" presName="rootConnector3" presStyleLbl="asst1" presStyleIdx="0" presStyleCnt="1"/>
      <dgm:spPr/>
      <dgm:t>
        <a:bodyPr/>
        <a:lstStyle/>
        <a:p>
          <a:endParaRPr lang="en-US"/>
        </a:p>
      </dgm:t>
    </dgm:pt>
    <dgm:pt modelId="{969E615B-98FA-4EBC-8694-08A437FA19FF}" type="pres">
      <dgm:prSet presAssocID="{E0896DC1-EA44-48AA-A4E5-C0F7BA384DDF}" presName="hierChild6" presStyleCnt="0"/>
      <dgm:spPr/>
    </dgm:pt>
    <dgm:pt modelId="{47BE626B-0EB6-4820-BC46-4E3DB8C93EDD}" type="pres">
      <dgm:prSet presAssocID="{E0896DC1-EA44-48AA-A4E5-C0F7BA384DDF}" presName="hierChild7" presStyleCnt="0"/>
      <dgm:spPr/>
    </dgm:pt>
  </dgm:ptLst>
  <dgm:cxnLst>
    <dgm:cxn modelId="{3A39E1AB-D458-44FB-8374-204D1F166EDE}" type="presOf" srcId="{7109D0E8-BD78-472A-B965-5FA6872F4586}" destId="{73DE2803-E979-45C5-BB2B-0BF50402835A}" srcOrd="0" destOrd="0" presId="urn:microsoft.com/office/officeart/2005/8/layout/orgChart1#1"/>
    <dgm:cxn modelId="{73C72549-E7B6-4B56-ADE4-6FAE5435F3E2}" type="presOf" srcId="{6A9CDC05-653C-4193-BFD1-CF13B5290FB1}" destId="{73CEC0AA-76C9-42EF-BCF4-9E090F890402}" srcOrd="0" destOrd="0" presId="urn:microsoft.com/office/officeart/2005/8/layout/orgChart1#1"/>
    <dgm:cxn modelId="{82C149A4-2761-44A2-A8F6-D94F6E6FB9A5}" srcId="{0EC7FFA4-77CA-45D5-BE26-C47D6DCDE6B7}" destId="{06BD8060-50E9-4F17-8180-17B251359241}" srcOrd="0" destOrd="0" parTransId="{5E851053-7574-4199-B4B2-7C41D9D5D4EB}" sibTransId="{0AC18E48-52B2-4E01-8C17-6FF4AF125B0F}"/>
    <dgm:cxn modelId="{C85140A5-0631-467E-AE41-AC28D92669CF}" type="presOf" srcId="{5B32EB53-BB1F-4905-BE95-9EFEAFD69FF2}" destId="{993D8058-CB0C-4AC4-A5C9-2A56D67B5D0E}" srcOrd="0" destOrd="0" presId="urn:microsoft.com/office/officeart/2005/8/layout/orgChart1#1"/>
    <dgm:cxn modelId="{8417A566-06D1-4B3F-8C45-ECCBC4CF180B}" type="presOf" srcId="{BFC13A23-E05B-45E8-9C90-148F50220BBE}" destId="{8E1D06B5-3134-433C-A544-6775F0776D90}" srcOrd="1" destOrd="0" presId="urn:microsoft.com/office/officeart/2005/8/layout/orgChart1#1"/>
    <dgm:cxn modelId="{38765478-A3EC-4DE2-A77B-C518F0841DE5}" type="presOf" srcId="{E0896DC1-EA44-48AA-A4E5-C0F7BA384DDF}" destId="{D49B139E-DE38-4891-AD06-93BC4DE0639E}" srcOrd="1" destOrd="0" presId="urn:microsoft.com/office/officeart/2005/8/layout/orgChart1#1"/>
    <dgm:cxn modelId="{5BC82975-5EE0-49FD-82FF-757EA1973634}" type="presOf" srcId="{06BD8060-50E9-4F17-8180-17B251359241}" destId="{1BD70546-927F-4A53-B337-8D9211780D5D}" srcOrd="0" destOrd="0" presId="urn:microsoft.com/office/officeart/2005/8/layout/orgChart1#1"/>
    <dgm:cxn modelId="{F325306B-1C4F-4624-A255-199675A0268D}" srcId="{06BD8060-50E9-4F17-8180-17B251359241}" destId="{E0896DC1-EA44-48AA-A4E5-C0F7BA384DDF}" srcOrd="0" destOrd="0" parTransId="{0A6F3F40-510D-4899-9035-3D41D1A6D430}" sibTransId="{4FB292F5-8908-4A8B-8A93-50D3F4A9529C}"/>
    <dgm:cxn modelId="{7453F74F-1C4F-44F2-A9A9-CAAB29A7C4BA}" srcId="{06BD8060-50E9-4F17-8180-17B251359241}" destId="{7109D0E8-BD78-472A-B965-5FA6872F4586}" srcOrd="2" destOrd="0" parTransId="{5B32EB53-BB1F-4905-BE95-9EFEAFD69FF2}" sibTransId="{5C0F95B7-3525-44E2-B2B1-3EFF2F634F22}"/>
    <dgm:cxn modelId="{DB239BE9-5917-4CBC-97D9-2FC8228D7D87}" type="presOf" srcId="{06BD8060-50E9-4F17-8180-17B251359241}" destId="{C69E5433-70AF-4B15-AEA9-FAA44E300708}" srcOrd="1" destOrd="0" presId="urn:microsoft.com/office/officeart/2005/8/layout/orgChart1#1"/>
    <dgm:cxn modelId="{B3FDD009-9405-4DBC-86BA-D000C989BF76}" type="presOf" srcId="{BFC13A23-E05B-45E8-9C90-148F50220BBE}" destId="{6C3174BD-806B-4AEB-9214-9370A5EFF315}" srcOrd="0" destOrd="0" presId="urn:microsoft.com/office/officeart/2005/8/layout/orgChart1#1"/>
    <dgm:cxn modelId="{9A34C7D2-D51D-4CD3-BDC7-B58BD9A6AABA}" srcId="{06BD8060-50E9-4F17-8180-17B251359241}" destId="{BFC13A23-E05B-45E8-9C90-148F50220BBE}" srcOrd="1" destOrd="0" parTransId="{6A9CDC05-653C-4193-BFD1-CF13B5290FB1}" sibTransId="{FCB6631B-4D93-4EA3-A2AA-800B312272CB}"/>
    <dgm:cxn modelId="{3FB4CEEA-B359-4006-8770-1117AE630F53}" type="presOf" srcId="{0A6F3F40-510D-4899-9035-3D41D1A6D430}" destId="{5EBEA544-8238-42F9-B55A-9F1FF1E56EA7}" srcOrd="0" destOrd="0" presId="urn:microsoft.com/office/officeart/2005/8/layout/orgChart1#1"/>
    <dgm:cxn modelId="{89296286-EA43-4A1C-8F3A-745A4D2DAB29}" type="presOf" srcId="{0EC7FFA4-77CA-45D5-BE26-C47D6DCDE6B7}" destId="{5C94D993-5BB8-4B76-8EC1-B8F47DC5BFD2}" srcOrd="0" destOrd="0" presId="urn:microsoft.com/office/officeart/2005/8/layout/orgChart1#1"/>
    <dgm:cxn modelId="{58847390-F94C-46B7-B842-ACB5865B3835}" type="presOf" srcId="{E0896DC1-EA44-48AA-A4E5-C0F7BA384DDF}" destId="{ABD24F7C-085C-4F1B-B80B-4C6A65A7ABC9}" srcOrd="0" destOrd="0" presId="urn:microsoft.com/office/officeart/2005/8/layout/orgChart1#1"/>
    <dgm:cxn modelId="{4AE5309C-B1FD-4354-BA70-BF4C782DAF48}" type="presOf" srcId="{7109D0E8-BD78-472A-B965-5FA6872F4586}" destId="{77FC6ADC-52D9-40BE-8C6F-6C94BC7CAF9B}" srcOrd="1" destOrd="0" presId="urn:microsoft.com/office/officeart/2005/8/layout/orgChart1#1"/>
    <dgm:cxn modelId="{30EC4153-7F37-4B73-8275-24D7F20F7B5E}" type="presParOf" srcId="{5C94D993-5BB8-4B76-8EC1-B8F47DC5BFD2}" destId="{F58B9562-DA80-4E0C-8EF0-801040CA177F}" srcOrd="0" destOrd="0" presId="urn:microsoft.com/office/officeart/2005/8/layout/orgChart1#1"/>
    <dgm:cxn modelId="{178C3D4C-9385-4357-A58E-4C97D2E94F8B}" type="presParOf" srcId="{F58B9562-DA80-4E0C-8EF0-801040CA177F}" destId="{AB153500-94A0-4BF2-9C81-7D49662B4FA3}" srcOrd="0" destOrd="0" presId="urn:microsoft.com/office/officeart/2005/8/layout/orgChart1#1"/>
    <dgm:cxn modelId="{48C11BAC-309F-40FC-8CE6-D1F937D617E8}" type="presParOf" srcId="{AB153500-94A0-4BF2-9C81-7D49662B4FA3}" destId="{1BD70546-927F-4A53-B337-8D9211780D5D}" srcOrd="0" destOrd="0" presId="urn:microsoft.com/office/officeart/2005/8/layout/orgChart1#1"/>
    <dgm:cxn modelId="{2995A582-C9DB-4396-AD67-ADB3E96F1113}" type="presParOf" srcId="{AB153500-94A0-4BF2-9C81-7D49662B4FA3}" destId="{C69E5433-70AF-4B15-AEA9-FAA44E300708}" srcOrd="1" destOrd="0" presId="urn:microsoft.com/office/officeart/2005/8/layout/orgChart1#1"/>
    <dgm:cxn modelId="{43FCBD2B-2E2C-4357-B1AA-CB493BA01066}" type="presParOf" srcId="{F58B9562-DA80-4E0C-8EF0-801040CA177F}" destId="{01763282-F019-432D-8141-5C8C3782A54C}" srcOrd="1" destOrd="0" presId="urn:microsoft.com/office/officeart/2005/8/layout/orgChart1#1"/>
    <dgm:cxn modelId="{F78A274B-F9E7-476A-942B-32B73CB95332}" type="presParOf" srcId="{01763282-F019-432D-8141-5C8C3782A54C}" destId="{73CEC0AA-76C9-42EF-BCF4-9E090F890402}" srcOrd="0" destOrd="0" presId="urn:microsoft.com/office/officeart/2005/8/layout/orgChart1#1"/>
    <dgm:cxn modelId="{09E4F060-14C0-4E2A-BF86-AFD2D0FC98AC}" type="presParOf" srcId="{01763282-F019-432D-8141-5C8C3782A54C}" destId="{40CDE7F2-DFC0-4D20-B422-AF44542260E2}" srcOrd="1" destOrd="0" presId="urn:microsoft.com/office/officeart/2005/8/layout/orgChart1#1"/>
    <dgm:cxn modelId="{B3FDE069-B9C0-49F4-B446-25333547E0D5}" type="presParOf" srcId="{40CDE7F2-DFC0-4D20-B422-AF44542260E2}" destId="{CF4E001B-3592-487D-93DC-2A074D051905}" srcOrd="0" destOrd="0" presId="urn:microsoft.com/office/officeart/2005/8/layout/orgChart1#1"/>
    <dgm:cxn modelId="{A656BE3B-869B-48E2-AC4F-1A1AF8556C77}" type="presParOf" srcId="{CF4E001B-3592-487D-93DC-2A074D051905}" destId="{6C3174BD-806B-4AEB-9214-9370A5EFF315}" srcOrd="0" destOrd="0" presId="urn:microsoft.com/office/officeart/2005/8/layout/orgChart1#1"/>
    <dgm:cxn modelId="{E71B872B-B48E-4DE0-8C27-24897A6510E7}" type="presParOf" srcId="{CF4E001B-3592-487D-93DC-2A074D051905}" destId="{8E1D06B5-3134-433C-A544-6775F0776D90}" srcOrd="1" destOrd="0" presId="urn:microsoft.com/office/officeart/2005/8/layout/orgChart1#1"/>
    <dgm:cxn modelId="{CD1961AC-2898-40E9-83E2-DE5946FAB906}" type="presParOf" srcId="{40CDE7F2-DFC0-4D20-B422-AF44542260E2}" destId="{21405AEF-1812-4273-8912-97805CEFB69F}" srcOrd="1" destOrd="0" presId="urn:microsoft.com/office/officeart/2005/8/layout/orgChart1#1"/>
    <dgm:cxn modelId="{BCAA1715-4E97-485A-A532-AECD32C9CDA7}" type="presParOf" srcId="{40CDE7F2-DFC0-4D20-B422-AF44542260E2}" destId="{51BEA7FB-3CC3-4F3F-9336-736D6DE1C480}" srcOrd="2" destOrd="0" presId="urn:microsoft.com/office/officeart/2005/8/layout/orgChart1#1"/>
    <dgm:cxn modelId="{38B0B603-DBD3-4931-A368-A69278003C0F}" type="presParOf" srcId="{01763282-F019-432D-8141-5C8C3782A54C}" destId="{993D8058-CB0C-4AC4-A5C9-2A56D67B5D0E}" srcOrd="2" destOrd="0" presId="urn:microsoft.com/office/officeart/2005/8/layout/orgChart1#1"/>
    <dgm:cxn modelId="{FA05B047-1271-4983-BBE0-62C2A85C9832}" type="presParOf" srcId="{01763282-F019-432D-8141-5C8C3782A54C}" destId="{60FA40CD-5979-47AA-83DF-B67428FBFA6C}" srcOrd="3" destOrd="0" presId="urn:microsoft.com/office/officeart/2005/8/layout/orgChart1#1"/>
    <dgm:cxn modelId="{18DCA847-39A4-4C96-8B06-BA7C6D259E09}" type="presParOf" srcId="{60FA40CD-5979-47AA-83DF-B67428FBFA6C}" destId="{C03C07C3-2770-4E93-921D-7F0F7516492F}" srcOrd="0" destOrd="0" presId="urn:microsoft.com/office/officeart/2005/8/layout/orgChart1#1"/>
    <dgm:cxn modelId="{62459F3B-C0CF-4BEA-8BC0-077134D0190A}" type="presParOf" srcId="{C03C07C3-2770-4E93-921D-7F0F7516492F}" destId="{73DE2803-E979-45C5-BB2B-0BF50402835A}" srcOrd="0" destOrd="0" presId="urn:microsoft.com/office/officeart/2005/8/layout/orgChart1#1"/>
    <dgm:cxn modelId="{E3AE210E-1EA6-49E8-B5B5-989E99230BDB}" type="presParOf" srcId="{C03C07C3-2770-4E93-921D-7F0F7516492F}" destId="{77FC6ADC-52D9-40BE-8C6F-6C94BC7CAF9B}" srcOrd="1" destOrd="0" presId="urn:microsoft.com/office/officeart/2005/8/layout/orgChart1#1"/>
    <dgm:cxn modelId="{D2CD7FC0-B2C8-4741-AF36-7C632B9A6D60}" type="presParOf" srcId="{60FA40CD-5979-47AA-83DF-B67428FBFA6C}" destId="{53B79D7F-9632-4BE8-83FA-27D37FF3C7E2}" srcOrd="1" destOrd="0" presId="urn:microsoft.com/office/officeart/2005/8/layout/orgChart1#1"/>
    <dgm:cxn modelId="{35C09F7D-1AF1-4861-AC49-5134D6A01099}" type="presParOf" srcId="{60FA40CD-5979-47AA-83DF-B67428FBFA6C}" destId="{5F6FE188-047B-43E7-B77B-9740AF142650}" srcOrd="2" destOrd="0" presId="urn:microsoft.com/office/officeart/2005/8/layout/orgChart1#1"/>
    <dgm:cxn modelId="{C17BF8B2-E124-4DA8-B00E-2C3CC11EEE21}" type="presParOf" srcId="{F58B9562-DA80-4E0C-8EF0-801040CA177F}" destId="{3D53C691-B85A-471E-8687-E105252C5F5D}" srcOrd="2" destOrd="0" presId="urn:microsoft.com/office/officeart/2005/8/layout/orgChart1#1"/>
    <dgm:cxn modelId="{02C58C70-BC02-4CBF-ADAD-795C81E8E3F3}" type="presParOf" srcId="{3D53C691-B85A-471E-8687-E105252C5F5D}" destId="{5EBEA544-8238-42F9-B55A-9F1FF1E56EA7}" srcOrd="0" destOrd="0" presId="urn:microsoft.com/office/officeart/2005/8/layout/orgChart1#1"/>
    <dgm:cxn modelId="{E1E027C0-A3F0-43BB-9815-6F40EE9C48C2}" type="presParOf" srcId="{3D53C691-B85A-471E-8687-E105252C5F5D}" destId="{C03CABD6-511A-4689-8682-7ADADFB727FA}" srcOrd="1" destOrd="0" presId="urn:microsoft.com/office/officeart/2005/8/layout/orgChart1#1"/>
    <dgm:cxn modelId="{65BCE41E-196B-432C-B656-81884659CC94}" type="presParOf" srcId="{C03CABD6-511A-4689-8682-7ADADFB727FA}" destId="{E1FEDF1C-2882-47FB-9D98-08B81CE676B2}" srcOrd="0" destOrd="0" presId="urn:microsoft.com/office/officeart/2005/8/layout/orgChart1#1"/>
    <dgm:cxn modelId="{B00FCAA6-F722-45AC-8DD8-F29B8F53995C}" type="presParOf" srcId="{E1FEDF1C-2882-47FB-9D98-08B81CE676B2}" destId="{ABD24F7C-085C-4F1B-B80B-4C6A65A7ABC9}" srcOrd="0" destOrd="0" presId="urn:microsoft.com/office/officeart/2005/8/layout/orgChart1#1"/>
    <dgm:cxn modelId="{7C77F186-3BFF-4CBD-8A33-15CA58D1993A}" type="presParOf" srcId="{E1FEDF1C-2882-47FB-9D98-08B81CE676B2}" destId="{D49B139E-DE38-4891-AD06-93BC4DE0639E}" srcOrd="1" destOrd="0" presId="urn:microsoft.com/office/officeart/2005/8/layout/orgChart1#1"/>
    <dgm:cxn modelId="{484C7CC8-2B9F-4086-8F40-223ACDF6A758}" type="presParOf" srcId="{C03CABD6-511A-4689-8682-7ADADFB727FA}" destId="{969E615B-98FA-4EBC-8694-08A437FA19FF}" srcOrd="1" destOrd="0" presId="urn:microsoft.com/office/officeart/2005/8/layout/orgChart1#1"/>
    <dgm:cxn modelId="{FC65D0B3-FFB0-4A1D-9BD3-99BFBEA3E10B}" type="presParOf" srcId="{C03CABD6-511A-4689-8682-7ADADFB727FA}" destId="{47BE626B-0EB6-4820-BC46-4E3DB8C93EDD}" srcOrd="2" destOrd="0" presId="urn:microsoft.com/office/officeart/2005/8/layout/orgChart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BEA544-8238-42F9-B55A-9F1FF1E56EA7}">
      <dsp:nvSpPr>
        <dsp:cNvPr id="0" name=""/>
        <dsp:cNvSpPr/>
      </dsp:nvSpPr>
      <dsp:spPr>
        <a:xfrm>
          <a:off x="2568275" y="833865"/>
          <a:ext cx="174924" cy="766334"/>
        </a:xfrm>
        <a:custGeom>
          <a:avLst/>
          <a:gdLst/>
          <a:ahLst/>
          <a:cxnLst/>
          <a:rect l="0" t="0" r="0" b="0"/>
          <a:pathLst>
            <a:path>
              <a:moveTo>
                <a:pt x="174924" y="0"/>
              </a:moveTo>
              <a:lnTo>
                <a:pt x="174924" y="766334"/>
              </a:lnTo>
              <a:lnTo>
                <a:pt x="0" y="766334"/>
              </a:lnTo>
            </a:path>
          </a:pathLst>
        </a:custGeom>
        <a:noFill/>
        <a:ln w="25400" cap="flat" cmpd="sng" algn="ctr">
          <a:solidFill>
            <a:schemeClr val="accent1">
              <a:tint val="9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993D8058-CB0C-4AC4-A5C9-2A56D67B5D0E}">
      <dsp:nvSpPr>
        <dsp:cNvPr id="0" name=""/>
        <dsp:cNvSpPr/>
      </dsp:nvSpPr>
      <dsp:spPr>
        <a:xfrm>
          <a:off x="2743200" y="833865"/>
          <a:ext cx="1007896" cy="1532669"/>
        </a:xfrm>
        <a:custGeom>
          <a:avLst/>
          <a:gdLst/>
          <a:ahLst/>
          <a:cxnLst/>
          <a:rect l="0" t="0" r="0" b="0"/>
          <a:pathLst>
            <a:path>
              <a:moveTo>
                <a:pt x="0" y="0"/>
              </a:moveTo>
              <a:lnTo>
                <a:pt x="0" y="1357745"/>
              </a:lnTo>
              <a:lnTo>
                <a:pt x="1007896" y="1357745"/>
              </a:lnTo>
              <a:lnTo>
                <a:pt x="1007896" y="1532669"/>
              </a:lnTo>
            </a:path>
          </a:pathLst>
        </a:custGeom>
        <a:noFill/>
        <a:ln w="25400" cap="flat" cmpd="sng" algn="ctr">
          <a:solidFill>
            <a:schemeClr val="accent1">
              <a:tint val="9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73CEC0AA-76C9-42EF-BCF4-9E090F890402}">
      <dsp:nvSpPr>
        <dsp:cNvPr id="0" name=""/>
        <dsp:cNvSpPr/>
      </dsp:nvSpPr>
      <dsp:spPr>
        <a:xfrm>
          <a:off x="1735303" y="833865"/>
          <a:ext cx="1007896" cy="1532669"/>
        </a:xfrm>
        <a:custGeom>
          <a:avLst/>
          <a:gdLst/>
          <a:ahLst/>
          <a:cxnLst/>
          <a:rect l="0" t="0" r="0" b="0"/>
          <a:pathLst>
            <a:path>
              <a:moveTo>
                <a:pt x="1007896" y="0"/>
              </a:moveTo>
              <a:lnTo>
                <a:pt x="1007896" y="1357745"/>
              </a:lnTo>
              <a:lnTo>
                <a:pt x="0" y="1357745"/>
              </a:lnTo>
              <a:lnTo>
                <a:pt x="0" y="1532669"/>
              </a:lnTo>
            </a:path>
          </a:pathLst>
        </a:custGeom>
        <a:noFill/>
        <a:ln w="25400" cap="flat" cmpd="sng" algn="ctr">
          <a:solidFill>
            <a:schemeClr val="accent1">
              <a:tint val="9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1BD70546-927F-4A53-B337-8D9211780D5D}">
      <dsp:nvSpPr>
        <dsp:cNvPr id="0" name=""/>
        <dsp:cNvSpPr/>
      </dsp:nvSpPr>
      <dsp:spPr>
        <a:xfrm>
          <a:off x="1910227" y="892"/>
          <a:ext cx="1665944" cy="832972"/>
        </a:xfrm>
        <a:prstGeom prst="round2SameRect">
          <a:avLst/>
        </a:prstGeom>
        <a:gradFill rotWithShape="0">
          <a:gsLst>
            <a:gs pos="0">
              <a:schemeClr val="accent1">
                <a:shade val="60000"/>
                <a:hueOff val="0"/>
                <a:satOff val="0"/>
                <a:lumOff val="0"/>
                <a:alphaOff val="0"/>
                <a:tint val="100000"/>
                <a:shade val="100000"/>
                <a:satMod val="130000"/>
              </a:schemeClr>
            </a:gs>
            <a:gs pos="100000">
              <a:schemeClr val="accent1">
                <a:shade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US" sz="1800" kern="1200"/>
            <a:t>MANAGER</a:t>
          </a:r>
        </a:p>
      </dsp:txBody>
      <dsp:txXfrm>
        <a:off x="1950889" y="41554"/>
        <a:ext cx="1584620" cy="792310"/>
      </dsp:txXfrm>
    </dsp:sp>
    <dsp:sp modelId="{6C3174BD-806B-4AEB-9214-9370A5EFF315}">
      <dsp:nvSpPr>
        <dsp:cNvPr id="0" name=""/>
        <dsp:cNvSpPr/>
      </dsp:nvSpPr>
      <dsp:spPr>
        <a:xfrm>
          <a:off x="902330" y="2366534"/>
          <a:ext cx="1665944" cy="832972"/>
        </a:xfrm>
        <a:prstGeom prst="round2SameRect">
          <a:avLst/>
        </a:prstGeom>
        <a:gradFill rotWithShape="0">
          <a:gsLst>
            <a:gs pos="0">
              <a:schemeClr val="accent1">
                <a:shade val="80000"/>
                <a:hueOff val="0"/>
                <a:satOff val="0"/>
                <a:lumOff val="0"/>
                <a:alphaOff val="0"/>
                <a:tint val="100000"/>
                <a:shade val="100000"/>
                <a:satMod val="130000"/>
              </a:schemeClr>
            </a:gs>
            <a:gs pos="100000">
              <a:schemeClr val="accent1">
                <a:shade val="8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US" sz="1800" b="1" kern="1200">
              <a:latin typeface="Times New Roman" panose="02020603050405020304" charset="0"/>
              <a:cs typeface="Times New Roman" panose="02020603050405020304" charset="0"/>
            </a:rPr>
            <a:t>SALES ASSISTANTS</a:t>
          </a:r>
        </a:p>
      </dsp:txBody>
      <dsp:txXfrm>
        <a:off x="942992" y="2407196"/>
        <a:ext cx="1584620" cy="792310"/>
      </dsp:txXfrm>
    </dsp:sp>
    <dsp:sp modelId="{73DE2803-E979-45C5-BB2B-0BF50402835A}">
      <dsp:nvSpPr>
        <dsp:cNvPr id="0" name=""/>
        <dsp:cNvSpPr/>
      </dsp:nvSpPr>
      <dsp:spPr>
        <a:xfrm>
          <a:off x="2918124" y="2366534"/>
          <a:ext cx="1665944" cy="832972"/>
        </a:xfrm>
        <a:prstGeom prst="round2SameRect">
          <a:avLst/>
        </a:prstGeom>
        <a:gradFill rotWithShape="0">
          <a:gsLst>
            <a:gs pos="0">
              <a:schemeClr val="accent1">
                <a:shade val="80000"/>
                <a:hueOff val="0"/>
                <a:satOff val="0"/>
                <a:lumOff val="0"/>
                <a:alphaOff val="0"/>
                <a:tint val="100000"/>
                <a:shade val="100000"/>
                <a:satMod val="130000"/>
              </a:schemeClr>
            </a:gs>
            <a:gs pos="100000">
              <a:schemeClr val="accent1">
                <a:shade val="8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3335" tIns="13335" rIns="13335" bIns="13335" numCol="1" spcCol="1270" anchor="ctr" anchorCtr="0">
          <a:noAutofit/>
        </a:bodyPr>
        <a:lstStyle/>
        <a:p>
          <a:pPr lvl="0" algn="ctr" defTabSz="933450">
            <a:lnSpc>
              <a:spcPct val="90000"/>
            </a:lnSpc>
            <a:spcBef>
              <a:spcPct val="0"/>
            </a:spcBef>
            <a:spcAft>
              <a:spcPct val="35000"/>
            </a:spcAft>
          </a:pPr>
          <a:r>
            <a:rPr lang="en-US" sz="2100" b="1" kern="1200">
              <a:latin typeface="Times New Roman" panose="02020603050405020304" charset="0"/>
              <a:cs typeface="Times New Roman" panose="02020603050405020304" charset="0"/>
            </a:rPr>
            <a:t>LAST </a:t>
          </a:r>
          <a:r>
            <a:rPr lang="en-US" sz="1600" b="1" kern="1200">
              <a:latin typeface="Times New Roman" panose="02020603050405020304" charset="0"/>
              <a:cs typeface="Times New Roman" panose="02020603050405020304" charset="0"/>
            </a:rPr>
            <a:t>APPRENTIES </a:t>
          </a:r>
        </a:p>
      </dsp:txBody>
      <dsp:txXfrm>
        <a:off x="2958786" y="2407196"/>
        <a:ext cx="1584620" cy="792310"/>
      </dsp:txXfrm>
    </dsp:sp>
    <dsp:sp modelId="{ABD24F7C-085C-4F1B-B80B-4C6A65A7ABC9}">
      <dsp:nvSpPr>
        <dsp:cNvPr id="0" name=""/>
        <dsp:cNvSpPr/>
      </dsp:nvSpPr>
      <dsp:spPr>
        <a:xfrm>
          <a:off x="902330" y="1183713"/>
          <a:ext cx="1665944" cy="832972"/>
        </a:xfrm>
        <a:prstGeom prst="round2SameRect">
          <a:avLst/>
        </a:prstGeom>
        <a:gradFill rotWithShape="0">
          <a:gsLst>
            <a:gs pos="0">
              <a:schemeClr val="accent1">
                <a:shade val="80000"/>
                <a:hueOff val="0"/>
                <a:satOff val="0"/>
                <a:lumOff val="0"/>
                <a:alphaOff val="0"/>
                <a:tint val="100000"/>
                <a:shade val="100000"/>
                <a:satMod val="130000"/>
              </a:schemeClr>
            </a:gs>
            <a:gs pos="100000">
              <a:schemeClr val="accent1">
                <a:shade val="8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US" sz="1800" b="1" kern="1200">
              <a:latin typeface="Times New Roman" panose="02020603050405020304" charset="0"/>
              <a:cs typeface="Times New Roman" panose="02020603050405020304" charset="0"/>
            </a:rPr>
            <a:t>SENIOR TECHNICIAN</a:t>
          </a:r>
        </a:p>
      </dsp:txBody>
      <dsp:txXfrm>
        <a:off x="942992" y="1224375"/>
        <a:ext cx="1584620" cy="79231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1">
  <dgm:title val=""/>
  <dgm:desc val=""/>
  <dgm:catLst>
    <dgm:cat type="3D" pri="11200"/>
  </dgm:catLst>
  <dgm:scene3d>
    <a:camera prst="orthographicFront"/>
    <a:lightRig rig="threePt" dir="t"/>
  </dgm:scene3d>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7F47AE-C62D-4EE2-8CA3-253799007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33000</TotalTime>
  <Pages>27</Pages>
  <Words>5684</Words>
  <Characters>32403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16</cp:revision>
  <dcterms:created xsi:type="dcterms:W3CDTF">2013-12-23T23:15:00Z</dcterms:created>
  <dcterms:modified xsi:type="dcterms:W3CDTF">2026-01-18T07:11:00Z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